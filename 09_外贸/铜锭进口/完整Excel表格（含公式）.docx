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2F16D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完整Excel表格（含公式）</w:t>
      </w:r>
    </w:p>
    <w:p w14:paraId="165DEB6E">
      <w:pPr>
        <w:pBdr>
          <w:bottom w:val="single" w:color="2E74B5" w:sz="6" w:space="1"/>
        </w:pBdr>
      </w:pPr>
    </w:p>
    <w:p w14:paraId="2CE1A164">
      <w:r>
        <w:rPr>
          <w:rFonts w:ascii="宋体" w:hAnsi="宋体" w:eastAsia="宋体"/>
          <w:b w:val="0"/>
          <w:sz w:val="22"/>
        </w:rPr>
        <w:t>以下为完整Excel表格数据内容，可直接复制到Excel使用。</w:t>
      </w:r>
    </w:p>
    <w:p w14:paraId="6ABFD3E8">
      <w:pPr>
        <w:pStyle w:val="4"/>
      </w:pPr>
      <w:r>
        <w:rPr>
          <w:rFonts w:ascii="宋体" w:hAnsi="宋体" w:eastAsia="宋体"/>
          <w:b/>
          <w:color w:val="2E74B5"/>
          <w:sz w:val="30"/>
        </w:rPr>
        <w:t>Excel数据表格内容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471"/>
        <w:gridCol w:w="556"/>
        <w:gridCol w:w="471"/>
        <w:gridCol w:w="471"/>
        <w:gridCol w:w="471"/>
        <w:gridCol w:w="471"/>
        <w:gridCol w:w="471"/>
        <w:gridCol w:w="559"/>
        <w:gridCol w:w="559"/>
        <w:gridCol w:w="471"/>
        <w:gridCol w:w="472"/>
        <w:gridCol w:w="472"/>
        <w:gridCol w:w="472"/>
        <w:gridCol w:w="472"/>
      </w:tblGrid>
      <w:tr w14:paraId="63A1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2416" w:type="dxa"/>
            <w:shd w:val="clear" w:color="auto" w:fill="2E74B5"/>
          </w:tcPr>
          <w:p w14:paraId="222EF4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w="468" w:type="dxa"/>
            <w:shd w:val="clear" w:color="auto" w:fill="2E74B5"/>
          </w:tcPr>
          <w:p w14:paraId="3C24F0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553" w:type="dxa"/>
            <w:shd w:val="clear" w:color="auto" w:fill="2E74B5"/>
          </w:tcPr>
          <w:p w14:paraId="2CED1E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具体步骤</w:t>
            </w:r>
          </w:p>
        </w:tc>
        <w:tc>
          <w:tcPr>
            <w:tcW w:w="468" w:type="dxa"/>
            <w:shd w:val="clear" w:color="auto" w:fill="2E74B5"/>
          </w:tcPr>
          <w:p w14:paraId="42A085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  <w:tc>
          <w:tcPr>
            <w:tcW w:w="468" w:type="dxa"/>
            <w:shd w:val="clear" w:color="auto" w:fill="2E74B5"/>
          </w:tcPr>
          <w:p w14:paraId="2CA886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计划开始时间</w:t>
            </w:r>
          </w:p>
        </w:tc>
        <w:tc>
          <w:tcPr>
            <w:tcW w:w="468" w:type="dxa"/>
            <w:shd w:val="clear" w:color="auto" w:fill="2E74B5"/>
          </w:tcPr>
          <w:p w14:paraId="097B42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计划完成时间</w:t>
            </w:r>
          </w:p>
        </w:tc>
        <w:tc>
          <w:tcPr>
            <w:tcW w:w="468" w:type="dxa"/>
            <w:shd w:val="clear" w:color="auto" w:fill="2E74B5"/>
          </w:tcPr>
          <w:p w14:paraId="7C2445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实际开始时间</w:t>
            </w:r>
          </w:p>
        </w:tc>
        <w:tc>
          <w:tcPr>
            <w:tcW w:w="468" w:type="dxa"/>
            <w:shd w:val="clear" w:color="auto" w:fill="2E74B5"/>
          </w:tcPr>
          <w:p w14:paraId="4D6E26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实际完成时间</w:t>
            </w:r>
          </w:p>
        </w:tc>
        <w:tc>
          <w:tcPr>
            <w:tcW w:w="556" w:type="dxa"/>
            <w:shd w:val="clear" w:color="auto" w:fill="2E74B5"/>
          </w:tcPr>
          <w:p w14:paraId="07EFB1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计划耗时(天)</w:t>
            </w:r>
          </w:p>
        </w:tc>
        <w:tc>
          <w:tcPr>
            <w:tcW w:w="556" w:type="dxa"/>
            <w:shd w:val="clear" w:color="auto" w:fill="2E74B5"/>
          </w:tcPr>
          <w:p w14:paraId="6859DC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实际耗时(天)</w:t>
            </w:r>
          </w:p>
        </w:tc>
        <w:tc>
          <w:tcPr>
            <w:tcW w:w="468" w:type="dxa"/>
            <w:shd w:val="clear" w:color="auto" w:fill="2E74B5"/>
          </w:tcPr>
          <w:p w14:paraId="003E6E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w="469" w:type="dxa"/>
            <w:shd w:val="clear" w:color="auto" w:fill="2E74B5"/>
          </w:tcPr>
          <w:p w14:paraId="4D965C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完成率</w:t>
            </w:r>
          </w:p>
        </w:tc>
        <w:tc>
          <w:tcPr>
            <w:tcW w:w="469" w:type="dxa"/>
            <w:shd w:val="clear" w:color="auto" w:fill="2E74B5"/>
          </w:tcPr>
          <w:p w14:paraId="201998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异常情况及处理措施</w:t>
            </w:r>
          </w:p>
        </w:tc>
        <w:tc>
          <w:tcPr>
            <w:tcW w:w="469" w:type="dxa"/>
            <w:shd w:val="clear" w:color="auto" w:fill="2E74B5"/>
          </w:tcPr>
          <w:p w14:paraId="57297A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签字确认</w:t>
            </w:r>
          </w:p>
        </w:tc>
        <w:tc>
          <w:tcPr>
            <w:tcW w:w="469" w:type="dxa"/>
            <w:shd w:val="clear" w:color="auto" w:fill="2E74B5"/>
          </w:tcPr>
          <w:p w14:paraId="309924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 w14:paraId="681F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7" w:hRule="atLeast"/>
          <w:jc w:val="center"/>
        </w:trPr>
        <w:tc>
          <w:tcPr>
            <w:tcW w:w="2416" w:type="dxa"/>
          </w:tcPr>
          <w:p w14:paraId="2245CF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468" w:type="dxa"/>
          </w:tcPr>
          <w:p w14:paraId="6D9696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1.1</w:t>
            </w:r>
          </w:p>
        </w:tc>
        <w:tc>
          <w:tcPr>
            <w:tcW w:w="553" w:type="dxa"/>
          </w:tcPr>
          <w:p w14:paraId="371CFF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筛选合格卖方并确认资质</w:t>
            </w:r>
          </w:p>
        </w:tc>
        <w:tc>
          <w:tcPr>
            <w:tcW w:w="468" w:type="dxa"/>
          </w:tcPr>
          <w:p w14:paraId="56065B4C">
            <w:pPr>
              <w:spacing w:after="0" w:line="240" w:lineRule="auto"/>
            </w:pPr>
          </w:p>
        </w:tc>
        <w:tc>
          <w:tcPr>
            <w:tcW w:w="468" w:type="dxa"/>
          </w:tcPr>
          <w:p w14:paraId="68BB407D">
            <w:pPr>
              <w:spacing w:after="0" w:line="240" w:lineRule="auto"/>
            </w:pPr>
          </w:p>
        </w:tc>
        <w:tc>
          <w:tcPr>
            <w:tcW w:w="468" w:type="dxa"/>
          </w:tcPr>
          <w:p w14:paraId="102FE1FE">
            <w:pPr>
              <w:spacing w:after="0" w:line="240" w:lineRule="auto"/>
            </w:pPr>
          </w:p>
        </w:tc>
        <w:tc>
          <w:tcPr>
            <w:tcW w:w="468" w:type="dxa"/>
          </w:tcPr>
          <w:p w14:paraId="3828AFF2">
            <w:pPr>
              <w:spacing w:after="0" w:line="240" w:lineRule="auto"/>
            </w:pPr>
          </w:p>
        </w:tc>
        <w:tc>
          <w:tcPr>
            <w:tcW w:w="468" w:type="dxa"/>
          </w:tcPr>
          <w:p w14:paraId="689611E8">
            <w:pPr>
              <w:spacing w:after="0" w:line="240" w:lineRule="auto"/>
            </w:pPr>
          </w:p>
        </w:tc>
        <w:tc>
          <w:tcPr>
            <w:tcW w:w="556" w:type="dxa"/>
          </w:tcPr>
          <w:p w14:paraId="7B74DCED">
            <w:pPr>
              <w:spacing w:after="0" w:line="240" w:lineRule="auto"/>
            </w:pPr>
          </w:p>
        </w:tc>
        <w:tc>
          <w:tcPr>
            <w:tcW w:w="556" w:type="dxa"/>
          </w:tcPr>
          <w:p w14:paraId="3E4C37C6">
            <w:pPr>
              <w:spacing w:after="0" w:line="240" w:lineRule="auto"/>
            </w:pPr>
          </w:p>
        </w:tc>
        <w:tc>
          <w:tcPr>
            <w:tcW w:w="468" w:type="dxa"/>
          </w:tcPr>
          <w:p w14:paraId="25B7E591">
            <w:pPr>
              <w:spacing w:after="0" w:line="240" w:lineRule="auto"/>
            </w:pPr>
          </w:p>
        </w:tc>
        <w:tc>
          <w:tcPr>
            <w:tcW w:w="469" w:type="dxa"/>
          </w:tcPr>
          <w:p w14:paraId="402F47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469" w:type="dxa"/>
          </w:tcPr>
          <w:p w14:paraId="43AC952C">
            <w:pPr>
              <w:spacing w:after="0" w:line="240" w:lineRule="auto"/>
            </w:pPr>
          </w:p>
        </w:tc>
        <w:tc>
          <w:tcPr>
            <w:tcW w:w="469" w:type="dxa"/>
          </w:tcPr>
          <w:p w14:paraId="0BBD8E79">
            <w:pPr>
              <w:spacing w:after="0" w:line="240" w:lineRule="auto"/>
            </w:pPr>
          </w:p>
        </w:tc>
        <w:tc>
          <w:tcPr>
            <w:tcW w:w="469" w:type="dxa"/>
          </w:tcPr>
          <w:p w14:paraId="11D5B6A2">
            <w:pPr>
              <w:spacing w:after="0" w:line="240" w:lineRule="auto"/>
            </w:pPr>
          </w:p>
        </w:tc>
      </w:tr>
      <w:tr w14:paraId="70A7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2" w:hRule="atLeast"/>
          <w:jc w:val="center"/>
        </w:trPr>
        <w:tc>
          <w:tcPr>
            <w:tcW w:w="2416" w:type="dxa"/>
            <w:shd w:val="clear" w:color="auto" w:fill="DEEAF1"/>
          </w:tcPr>
          <w:p w14:paraId="7C4049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468" w:type="dxa"/>
            <w:shd w:val="clear" w:color="auto" w:fill="DEEAF1"/>
          </w:tcPr>
          <w:p w14:paraId="41778A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1.2</w:t>
            </w:r>
          </w:p>
        </w:tc>
        <w:tc>
          <w:tcPr>
            <w:tcW w:w="553" w:type="dxa"/>
            <w:shd w:val="clear" w:color="auto" w:fill="DEEAF1"/>
          </w:tcPr>
          <w:p w14:paraId="1AFAA0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签订《境外采购合同》</w:t>
            </w:r>
          </w:p>
        </w:tc>
        <w:tc>
          <w:tcPr>
            <w:tcW w:w="468" w:type="dxa"/>
            <w:shd w:val="clear" w:color="auto" w:fill="DEEAF1"/>
          </w:tcPr>
          <w:p w14:paraId="767457E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8C7AA7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1E05E8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900777B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F6A0111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15FDD9DB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2E1C4901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7A6BF38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4CC411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469" w:type="dxa"/>
            <w:shd w:val="clear" w:color="auto" w:fill="DEEAF1"/>
          </w:tcPr>
          <w:p w14:paraId="5506B1A0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AE9327C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0E6D214">
            <w:pPr>
              <w:spacing w:after="0" w:line="240" w:lineRule="auto"/>
            </w:pPr>
          </w:p>
        </w:tc>
      </w:tr>
      <w:tr w14:paraId="1B0E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9" w:hRule="atLeast"/>
          <w:jc w:val="center"/>
        </w:trPr>
        <w:tc>
          <w:tcPr>
            <w:tcW w:w="2416" w:type="dxa"/>
          </w:tcPr>
          <w:p w14:paraId="180DA7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...（后续行自动向下填充）</w:t>
            </w:r>
          </w:p>
        </w:tc>
        <w:tc>
          <w:tcPr>
            <w:tcW w:w="468" w:type="dxa"/>
          </w:tcPr>
          <w:p w14:paraId="52B183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553" w:type="dxa"/>
          </w:tcPr>
          <w:p w14:paraId="3E6542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6AC020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4B2F1D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5E2AE5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6A757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204C80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556" w:type="dxa"/>
          </w:tcPr>
          <w:p w14:paraId="7BCEBE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556" w:type="dxa"/>
          </w:tcPr>
          <w:p w14:paraId="460483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8" w:type="dxa"/>
          </w:tcPr>
          <w:p w14:paraId="0BBBF4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9" w:type="dxa"/>
          </w:tcPr>
          <w:p w14:paraId="5210A8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9" w:type="dxa"/>
          </w:tcPr>
          <w:p w14:paraId="0D299A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9" w:type="dxa"/>
          </w:tcPr>
          <w:p w14:paraId="2BE5C5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  <w:tc>
          <w:tcPr>
            <w:tcW w:w="469" w:type="dxa"/>
          </w:tcPr>
          <w:p w14:paraId="0B3C19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...</w:t>
            </w:r>
          </w:p>
        </w:tc>
      </w:tr>
      <w:tr w14:paraId="6592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5" w:hRule="atLeast"/>
          <w:jc w:val="center"/>
        </w:trPr>
        <w:tc>
          <w:tcPr>
            <w:tcW w:w="2416" w:type="dxa"/>
            <w:shd w:val="clear" w:color="auto" w:fill="DEEAF1"/>
          </w:tcPr>
          <w:p w14:paraId="20C155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重要设置说明（必须操作）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1. 下拉菜单（数据验证）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状态列（K列）：选中K2:K100 → 数据验证 → 列表 → 输入以下内容：</w:t>
            </w:r>
          </w:p>
        </w:tc>
        <w:tc>
          <w:tcPr>
            <w:tcW w:w="468" w:type="dxa"/>
            <w:shd w:val="clear" w:color="auto" w:fill="DEEAF1"/>
          </w:tcPr>
          <w:p w14:paraId="743F9BFB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3E6F2511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2DF48F3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E4A10D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3F4B98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00FAC7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83764B4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14F46B23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D7A48F0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513276D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F182FB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4A808042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73950C3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CF152A3">
            <w:pPr>
              <w:spacing w:after="0" w:line="240" w:lineRule="auto"/>
            </w:pPr>
          </w:p>
        </w:tc>
      </w:tr>
      <w:tr w14:paraId="549F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12C262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未开始,进行中,已完成,异常</w:t>
            </w:r>
          </w:p>
        </w:tc>
        <w:tc>
          <w:tcPr>
            <w:tcW w:w="468" w:type="dxa"/>
          </w:tcPr>
          <w:p w14:paraId="23A31239">
            <w:pPr>
              <w:spacing w:after="0" w:line="240" w:lineRule="auto"/>
            </w:pPr>
          </w:p>
        </w:tc>
        <w:tc>
          <w:tcPr>
            <w:tcW w:w="553" w:type="dxa"/>
          </w:tcPr>
          <w:p w14:paraId="735F9CF6">
            <w:pPr>
              <w:spacing w:after="0" w:line="240" w:lineRule="auto"/>
            </w:pPr>
          </w:p>
        </w:tc>
        <w:tc>
          <w:tcPr>
            <w:tcW w:w="468" w:type="dxa"/>
          </w:tcPr>
          <w:p w14:paraId="40B16ECC">
            <w:pPr>
              <w:spacing w:after="0" w:line="240" w:lineRule="auto"/>
            </w:pPr>
          </w:p>
        </w:tc>
        <w:tc>
          <w:tcPr>
            <w:tcW w:w="468" w:type="dxa"/>
          </w:tcPr>
          <w:p w14:paraId="6CCFD916">
            <w:pPr>
              <w:spacing w:after="0" w:line="240" w:lineRule="auto"/>
            </w:pPr>
          </w:p>
        </w:tc>
        <w:tc>
          <w:tcPr>
            <w:tcW w:w="468" w:type="dxa"/>
          </w:tcPr>
          <w:p w14:paraId="7BE16394">
            <w:pPr>
              <w:spacing w:after="0" w:line="240" w:lineRule="auto"/>
            </w:pPr>
          </w:p>
        </w:tc>
        <w:tc>
          <w:tcPr>
            <w:tcW w:w="468" w:type="dxa"/>
          </w:tcPr>
          <w:p w14:paraId="4D034425">
            <w:pPr>
              <w:spacing w:after="0" w:line="240" w:lineRule="auto"/>
            </w:pPr>
          </w:p>
        </w:tc>
        <w:tc>
          <w:tcPr>
            <w:tcW w:w="468" w:type="dxa"/>
          </w:tcPr>
          <w:p w14:paraId="06455D25">
            <w:pPr>
              <w:spacing w:after="0" w:line="240" w:lineRule="auto"/>
            </w:pPr>
          </w:p>
        </w:tc>
        <w:tc>
          <w:tcPr>
            <w:tcW w:w="556" w:type="dxa"/>
          </w:tcPr>
          <w:p w14:paraId="21C4049F">
            <w:pPr>
              <w:spacing w:after="0" w:line="240" w:lineRule="auto"/>
            </w:pPr>
          </w:p>
        </w:tc>
        <w:tc>
          <w:tcPr>
            <w:tcW w:w="556" w:type="dxa"/>
          </w:tcPr>
          <w:p w14:paraId="1BC92F48">
            <w:pPr>
              <w:spacing w:after="0" w:line="240" w:lineRule="auto"/>
            </w:pPr>
          </w:p>
        </w:tc>
        <w:tc>
          <w:tcPr>
            <w:tcW w:w="468" w:type="dxa"/>
          </w:tcPr>
          <w:p w14:paraId="4990406D">
            <w:pPr>
              <w:spacing w:after="0" w:line="240" w:lineRule="auto"/>
            </w:pPr>
          </w:p>
        </w:tc>
        <w:tc>
          <w:tcPr>
            <w:tcW w:w="469" w:type="dxa"/>
          </w:tcPr>
          <w:p w14:paraId="03F8029E">
            <w:pPr>
              <w:spacing w:after="0" w:line="240" w:lineRule="auto"/>
            </w:pPr>
          </w:p>
        </w:tc>
        <w:tc>
          <w:tcPr>
            <w:tcW w:w="469" w:type="dxa"/>
          </w:tcPr>
          <w:p w14:paraId="77FF6A5C">
            <w:pPr>
              <w:spacing w:after="0" w:line="240" w:lineRule="auto"/>
            </w:pPr>
          </w:p>
        </w:tc>
        <w:tc>
          <w:tcPr>
            <w:tcW w:w="469" w:type="dxa"/>
          </w:tcPr>
          <w:p w14:paraId="34FC4CAE">
            <w:pPr>
              <w:spacing w:after="0" w:line="240" w:lineRule="auto"/>
            </w:pPr>
          </w:p>
        </w:tc>
        <w:tc>
          <w:tcPr>
            <w:tcW w:w="469" w:type="dxa"/>
          </w:tcPr>
          <w:p w14:paraId="31F53E09">
            <w:pPr>
              <w:spacing w:after="0" w:line="240" w:lineRule="auto"/>
            </w:pPr>
          </w:p>
        </w:tc>
      </w:tr>
      <w:tr w14:paraId="68AB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  <w:shd w:val="clear" w:color="auto" w:fill="DEEAF1"/>
          </w:tcPr>
          <w:p w14:paraId="17CF6F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责任人列：可设置公司内部人员名单下拉</w:t>
            </w:r>
          </w:p>
        </w:tc>
        <w:tc>
          <w:tcPr>
            <w:tcW w:w="468" w:type="dxa"/>
            <w:shd w:val="clear" w:color="auto" w:fill="DEEAF1"/>
          </w:tcPr>
          <w:p w14:paraId="27604532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69D5FEE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6CF0C07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3D780FD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6C38CDA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D4EC5BB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6B172EE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3B0004F8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C9DC0FB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BC5B20B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28A4D50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DB48526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927D808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8EED3E9">
            <w:pPr>
              <w:spacing w:after="0" w:line="240" w:lineRule="auto"/>
            </w:pPr>
          </w:p>
        </w:tc>
      </w:tr>
      <w:tr w14:paraId="414E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6D0A1F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2. 自动计算公式（已包含在上表中）</w:t>
            </w:r>
          </w:p>
        </w:tc>
        <w:tc>
          <w:tcPr>
            <w:tcW w:w="468" w:type="dxa"/>
          </w:tcPr>
          <w:p w14:paraId="3D6610B9">
            <w:pPr>
              <w:spacing w:after="0" w:line="240" w:lineRule="auto"/>
            </w:pPr>
          </w:p>
        </w:tc>
        <w:tc>
          <w:tcPr>
            <w:tcW w:w="553" w:type="dxa"/>
          </w:tcPr>
          <w:p w14:paraId="3A4B25B0">
            <w:pPr>
              <w:spacing w:after="0" w:line="240" w:lineRule="auto"/>
            </w:pPr>
          </w:p>
        </w:tc>
        <w:tc>
          <w:tcPr>
            <w:tcW w:w="468" w:type="dxa"/>
          </w:tcPr>
          <w:p w14:paraId="3037F3C6">
            <w:pPr>
              <w:spacing w:after="0" w:line="240" w:lineRule="auto"/>
            </w:pPr>
          </w:p>
        </w:tc>
        <w:tc>
          <w:tcPr>
            <w:tcW w:w="468" w:type="dxa"/>
          </w:tcPr>
          <w:p w14:paraId="5AA2D3EA">
            <w:pPr>
              <w:spacing w:after="0" w:line="240" w:lineRule="auto"/>
            </w:pPr>
          </w:p>
        </w:tc>
        <w:tc>
          <w:tcPr>
            <w:tcW w:w="468" w:type="dxa"/>
          </w:tcPr>
          <w:p w14:paraId="672AFFB9">
            <w:pPr>
              <w:spacing w:after="0" w:line="240" w:lineRule="auto"/>
            </w:pPr>
          </w:p>
        </w:tc>
        <w:tc>
          <w:tcPr>
            <w:tcW w:w="468" w:type="dxa"/>
          </w:tcPr>
          <w:p w14:paraId="153E3F1B">
            <w:pPr>
              <w:spacing w:after="0" w:line="240" w:lineRule="auto"/>
            </w:pPr>
          </w:p>
        </w:tc>
        <w:tc>
          <w:tcPr>
            <w:tcW w:w="468" w:type="dxa"/>
          </w:tcPr>
          <w:p w14:paraId="072A264E">
            <w:pPr>
              <w:spacing w:after="0" w:line="240" w:lineRule="auto"/>
            </w:pPr>
          </w:p>
        </w:tc>
        <w:tc>
          <w:tcPr>
            <w:tcW w:w="556" w:type="dxa"/>
          </w:tcPr>
          <w:p w14:paraId="0E4812FB">
            <w:pPr>
              <w:spacing w:after="0" w:line="240" w:lineRule="auto"/>
            </w:pPr>
          </w:p>
        </w:tc>
        <w:tc>
          <w:tcPr>
            <w:tcW w:w="556" w:type="dxa"/>
          </w:tcPr>
          <w:p w14:paraId="2B897C00">
            <w:pPr>
              <w:spacing w:after="0" w:line="240" w:lineRule="auto"/>
            </w:pPr>
          </w:p>
        </w:tc>
        <w:tc>
          <w:tcPr>
            <w:tcW w:w="468" w:type="dxa"/>
          </w:tcPr>
          <w:p w14:paraId="1BBFE7F1">
            <w:pPr>
              <w:spacing w:after="0" w:line="240" w:lineRule="auto"/>
            </w:pPr>
          </w:p>
        </w:tc>
        <w:tc>
          <w:tcPr>
            <w:tcW w:w="469" w:type="dxa"/>
          </w:tcPr>
          <w:p w14:paraId="0BF1BDB6">
            <w:pPr>
              <w:spacing w:after="0" w:line="240" w:lineRule="auto"/>
            </w:pPr>
          </w:p>
        </w:tc>
        <w:tc>
          <w:tcPr>
            <w:tcW w:w="469" w:type="dxa"/>
          </w:tcPr>
          <w:p w14:paraId="5FB9AA5B">
            <w:pPr>
              <w:spacing w:after="0" w:line="240" w:lineRule="auto"/>
            </w:pPr>
          </w:p>
        </w:tc>
        <w:tc>
          <w:tcPr>
            <w:tcW w:w="469" w:type="dxa"/>
          </w:tcPr>
          <w:p w14:paraId="1D127E3D">
            <w:pPr>
              <w:spacing w:after="0" w:line="240" w:lineRule="auto"/>
            </w:pPr>
          </w:p>
        </w:tc>
        <w:tc>
          <w:tcPr>
            <w:tcW w:w="469" w:type="dxa"/>
          </w:tcPr>
          <w:p w14:paraId="6B220323">
            <w:pPr>
              <w:spacing w:after="0" w:line="240" w:lineRule="auto"/>
            </w:pPr>
          </w:p>
        </w:tc>
      </w:tr>
      <w:tr w14:paraId="4073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416" w:type="dxa"/>
            <w:shd w:val="clear" w:color="auto" w:fill="DEEAF1"/>
          </w:tcPr>
          <w:p w14:paraId="7FF381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计划耗时(天)：=IF(AND(F2&lt;&gt;"",G2&lt;&gt;""),G2-F2,"")</w:t>
            </w:r>
          </w:p>
        </w:tc>
        <w:tc>
          <w:tcPr>
            <w:tcW w:w="468" w:type="dxa"/>
            <w:shd w:val="clear" w:color="auto" w:fill="DEEAF1"/>
          </w:tcPr>
          <w:p w14:paraId="2AFDC6EA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0CEEEF3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811CC0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0D9AC0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4439750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D8C32A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57BBEA4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2508703D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F214D4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1B8C306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72DF8A3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D863D82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261235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053BF9C">
            <w:pPr>
              <w:spacing w:after="0" w:line="240" w:lineRule="auto"/>
            </w:pPr>
          </w:p>
        </w:tc>
      </w:tr>
      <w:tr w14:paraId="7349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416" w:type="dxa"/>
          </w:tcPr>
          <w:p w14:paraId="470EED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实际耗时(天)：=IF(AND(H2&lt;&gt;"",I2&lt;&gt;""),I2-H2,"")</w:t>
            </w:r>
          </w:p>
        </w:tc>
        <w:tc>
          <w:tcPr>
            <w:tcW w:w="468" w:type="dxa"/>
          </w:tcPr>
          <w:p w14:paraId="69F4E9C4">
            <w:pPr>
              <w:spacing w:after="0" w:line="240" w:lineRule="auto"/>
            </w:pPr>
          </w:p>
        </w:tc>
        <w:tc>
          <w:tcPr>
            <w:tcW w:w="553" w:type="dxa"/>
          </w:tcPr>
          <w:p w14:paraId="3F19AE87">
            <w:pPr>
              <w:spacing w:after="0" w:line="240" w:lineRule="auto"/>
            </w:pPr>
          </w:p>
        </w:tc>
        <w:tc>
          <w:tcPr>
            <w:tcW w:w="468" w:type="dxa"/>
          </w:tcPr>
          <w:p w14:paraId="587FD3A4">
            <w:pPr>
              <w:spacing w:after="0" w:line="240" w:lineRule="auto"/>
            </w:pPr>
          </w:p>
        </w:tc>
        <w:tc>
          <w:tcPr>
            <w:tcW w:w="468" w:type="dxa"/>
          </w:tcPr>
          <w:p w14:paraId="76E285D7">
            <w:pPr>
              <w:spacing w:after="0" w:line="240" w:lineRule="auto"/>
            </w:pPr>
          </w:p>
        </w:tc>
        <w:tc>
          <w:tcPr>
            <w:tcW w:w="468" w:type="dxa"/>
          </w:tcPr>
          <w:p w14:paraId="3AC982AD">
            <w:pPr>
              <w:spacing w:after="0" w:line="240" w:lineRule="auto"/>
            </w:pPr>
          </w:p>
        </w:tc>
        <w:tc>
          <w:tcPr>
            <w:tcW w:w="468" w:type="dxa"/>
          </w:tcPr>
          <w:p w14:paraId="001C2D0E">
            <w:pPr>
              <w:spacing w:after="0" w:line="240" w:lineRule="auto"/>
            </w:pPr>
          </w:p>
        </w:tc>
        <w:tc>
          <w:tcPr>
            <w:tcW w:w="468" w:type="dxa"/>
          </w:tcPr>
          <w:p w14:paraId="23666A05">
            <w:pPr>
              <w:spacing w:after="0" w:line="240" w:lineRule="auto"/>
            </w:pPr>
          </w:p>
        </w:tc>
        <w:tc>
          <w:tcPr>
            <w:tcW w:w="556" w:type="dxa"/>
          </w:tcPr>
          <w:p w14:paraId="7D5D848A">
            <w:pPr>
              <w:spacing w:after="0" w:line="240" w:lineRule="auto"/>
            </w:pPr>
          </w:p>
        </w:tc>
        <w:tc>
          <w:tcPr>
            <w:tcW w:w="556" w:type="dxa"/>
          </w:tcPr>
          <w:p w14:paraId="0FC16173">
            <w:pPr>
              <w:spacing w:after="0" w:line="240" w:lineRule="auto"/>
            </w:pPr>
          </w:p>
        </w:tc>
        <w:tc>
          <w:tcPr>
            <w:tcW w:w="468" w:type="dxa"/>
          </w:tcPr>
          <w:p w14:paraId="6F2B17DE">
            <w:pPr>
              <w:spacing w:after="0" w:line="240" w:lineRule="auto"/>
            </w:pPr>
          </w:p>
        </w:tc>
        <w:tc>
          <w:tcPr>
            <w:tcW w:w="469" w:type="dxa"/>
          </w:tcPr>
          <w:p w14:paraId="002D78DD">
            <w:pPr>
              <w:spacing w:after="0" w:line="240" w:lineRule="auto"/>
            </w:pPr>
          </w:p>
        </w:tc>
        <w:tc>
          <w:tcPr>
            <w:tcW w:w="469" w:type="dxa"/>
          </w:tcPr>
          <w:p w14:paraId="7610349C">
            <w:pPr>
              <w:spacing w:after="0" w:line="240" w:lineRule="auto"/>
            </w:pPr>
          </w:p>
        </w:tc>
        <w:tc>
          <w:tcPr>
            <w:tcW w:w="469" w:type="dxa"/>
          </w:tcPr>
          <w:p w14:paraId="43BD36F5">
            <w:pPr>
              <w:spacing w:after="0" w:line="240" w:lineRule="auto"/>
            </w:pPr>
          </w:p>
        </w:tc>
        <w:tc>
          <w:tcPr>
            <w:tcW w:w="469" w:type="dxa"/>
          </w:tcPr>
          <w:p w14:paraId="6DBCD142">
            <w:pPr>
              <w:spacing w:after="0" w:line="240" w:lineRule="auto"/>
            </w:pPr>
          </w:p>
        </w:tc>
      </w:tr>
      <w:tr w14:paraId="4013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7" w:hRule="atLeast"/>
          <w:jc w:val="center"/>
        </w:trPr>
        <w:tc>
          <w:tcPr>
            <w:tcW w:w="2416" w:type="dxa"/>
            <w:shd w:val="clear" w:color="auto" w:fill="DEEAF1"/>
          </w:tcPr>
          <w:p w14:paraId="3B2B7E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完成率：=IF(K2="已完成",1,IF(K2="进行中",0.5,0)) （格式设置为百分比）</w:t>
            </w:r>
          </w:p>
        </w:tc>
        <w:tc>
          <w:tcPr>
            <w:tcW w:w="468" w:type="dxa"/>
            <w:shd w:val="clear" w:color="auto" w:fill="DEEAF1"/>
          </w:tcPr>
          <w:p w14:paraId="354AA449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196F1EE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FB41025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0CDF49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0F0CA47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60F47D5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B171F26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63A84EA6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187B826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7C4B96B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EC48DF6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203646E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AD2A3CC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7A9203CF">
            <w:pPr>
              <w:spacing w:after="0" w:line="240" w:lineRule="auto"/>
            </w:pPr>
          </w:p>
        </w:tc>
      </w:tr>
      <w:tr w14:paraId="248C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4D4E29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总完成率（建议在表格底部添加汇总行）：</w:t>
            </w:r>
          </w:p>
        </w:tc>
        <w:tc>
          <w:tcPr>
            <w:tcW w:w="468" w:type="dxa"/>
          </w:tcPr>
          <w:p w14:paraId="5664BC33">
            <w:pPr>
              <w:spacing w:after="0" w:line="240" w:lineRule="auto"/>
            </w:pPr>
          </w:p>
        </w:tc>
        <w:tc>
          <w:tcPr>
            <w:tcW w:w="553" w:type="dxa"/>
          </w:tcPr>
          <w:p w14:paraId="1B729CA2">
            <w:pPr>
              <w:spacing w:after="0" w:line="240" w:lineRule="auto"/>
            </w:pPr>
          </w:p>
        </w:tc>
        <w:tc>
          <w:tcPr>
            <w:tcW w:w="468" w:type="dxa"/>
          </w:tcPr>
          <w:p w14:paraId="3DC624B9">
            <w:pPr>
              <w:spacing w:after="0" w:line="240" w:lineRule="auto"/>
            </w:pPr>
          </w:p>
        </w:tc>
        <w:tc>
          <w:tcPr>
            <w:tcW w:w="468" w:type="dxa"/>
          </w:tcPr>
          <w:p w14:paraId="0B9288E8">
            <w:pPr>
              <w:spacing w:after="0" w:line="240" w:lineRule="auto"/>
            </w:pPr>
          </w:p>
        </w:tc>
        <w:tc>
          <w:tcPr>
            <w:tcW w:w="468" w:type="dxa"/>
          </w:tcPr>
          <w:p w14:paraId="3081D4FE">
            <w:pPr>
              <w:spacing w:after="0" w:line="240" w:lineRule="auto"/>
            </w:pPr>
          </w:p>
        </w:tc>
        <w:tc>
          <w:tcPr>
            <w:tcW w:w="468" w:type="dxa"/>
          </w:tcPr>
          <w:p w14:paraId="436026FA">
            <w:pPr>
              <w:spacing w:after="0" w:line="240" w:lineRule="auto"/>
            </w:pPr>
          </w:p>
        </w:tc>
        <w:tc>
          <w:tcPr>
            <w:tcW w:w="468" w:type="dxa"/>
          </w:tcPr>
          <w:p w14:paraId="0BF19B11">
            <w:pPr>
              <w:spacing w:after="0" w:line="240" w:lineRule="auto"/>
            </w:pPr>
          </w:p>
        </w:tc>
        <w:tc>
          <w:tcPr>
            <w:tcW w:w="556" w:type="dxa"/>
          </w:tcPr>
          <w:p w14:paraId="03941D94">
            <w:pPr>
              <w:spacing w:after="0" w:line="240" w:lineRule="auto"/>
            </w:pPr>
          </w:p>
        </w:tc>
        <w:tc>
          <w:tcPr>
            <w:tcW w:w="556" w:type="dxa"/>
          </w:tcPr>
          <w:p w14:paraId="778981F4">
            <w:pPr>
              <w:spacing w:after="0" w:line="240" w:lineRule="auto"/>
            </w:pPr>
          </w:p>
        </w:tc>
        <w:tc>
          <w:tcPr>
            <w:tcW w:w="468" w:type="dxa"/>
          </w:tcPr>
          <w:p w14:paraId="2F5DA19A">
            <w:pPr>
              <w:spacing w:after="0" w:line="240" w:lineRule="auto"/>
            </w:pPr>
          </w:p>
        </w:tc>
        <w:tc>
          <w:tcPr>
            <w:tcW w:w="469" w:type="dxa"/>
          </w:tcPr>
          <w:p w14:paraId="47E1A8E5">
            <w:pPr>
              <w:spacing w:after="0" w:line="240" w:lineRule="auto"/>
            </w:pPr>
          </w:p>
        </w:tc>
        <w:tc>
          <w:tcPr>
            <w:tcW w:w="469" w:type="dxa"/>
          </w:tcPr>
          <w:p w14:paraId="0530770A">
            <w:pPr>
              <w:spacing w:after="0" w:line="240" w:lineRule="auto"/>
            </w:pPr>
          </w:p>
        </w:tc>
        <w:tc>
          <w:tcPr>
            <w:tcW w:w="469" w:type="dxa"/>
          </w:tcPr>
          <w:p w14:paraId="64E9A59A">
            <w:pPr>
              <w:spacing w:after="0" w:line="240" w:lineRule="auto"/>
            </w:pPr>
          </w:p>
        </w:tc>
        <w:tc>
          <w:tcPr>
            <w:tcW w:w="469" w:type="dxa"/>
          </w:tcPr>
          <w:p w14:paraId="219D1323">
            <w:pPr>
              <w:spacing w:after="0" w:line="240" w:lineRule="auto"/>
            </w:pPr>
          </w:p>
        </w:tc>
      </w:tr>
      <w:tr w14:paraId="7696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  <w:shd w:val="clear" w:color="auto" w:fill="DEEAF1"/>
          </w:tcPr>
          <w:p w14:paraId="5E661F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w="468" w:type="dxa"/>
            <w:shd w:val="clear" w:color="auto" w:fill="DEEAF1"/>
          </w:tcPr>
          <w:p w14:paraId="54E453AE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5CF2E54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234ED13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57A23A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6C3F78D0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C6420DD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E088A82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6299238B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4F3DF22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5046C3C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14494E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3CA0C295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565831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DE521E7">
            <w:pPr>
              <w:spacing w:after="0" w:line="240" w:lineRule="auto"/>
            </w:pPr>
          </w:p>
        </w:tc>
      </w:tr>
      <w:tr w14:paraId="5CCB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</w:tcPr>
          <w:p w14:paraId="39D73D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#NAME?</w:t>
            </w:r>
          </w:p>
        </w:tc>
        <w:tc>
          <w:tcPr>
            <w:tcW w:w="468" w:type="dxa"/>
          </w:tcPr>
          <w:p w14:paraId="5CC2D422">
            <w:pPr>
              <w:spacing w:after="0" w:line="240" w:lineRule="auto"/>
            </w:pPr>
          </w:p>
        </w:tc>
        <w:tc>
          <w:tcPr>
            <w:tcW w:w="553" w:type="dxa"/>
          </w:tcPr>
          <w:p w14:paraId="0004CD0F">
            <w:pPr>
              <w:spacing w:after="0" w:line="240" w:lineRule="auto"/>
            </w:pPr>
          </w:p>
        </w:tc>
        <w:tc>
          <w:tcPr>
            <w:tcW w:w="468" w:type="dxa"/>
          </w:tcPr>
          <w:p w14:paraId="1C3FFA1D">
            <w:pPr>
              <w:spacing w:after="0" w:line="240" w:lineRule="auto"/>
            </w:pPr>
          </w:p>
        </w:tc>
        <w:tc>
          <w:tcPr>
            <w:tcW w:w="468" w:type="dxa"/>
          </w:tcPr>
          <w:p w14:paraId="741AC5F2">
            <w:pPr>
              <w:spacing w:after="0" w:line="240" w:lineRule="auto"/>
            </w:pPr>
          </w:p>
        </w:tc>
        <w:tc>
          <w:tcPr>
            <w:tcW w:w="468" w:type="dxa"/>
          </w:tcPr>
          <w:p w14:paraId="23A1F251">
            <w:pPr>
              <w:spacing w:after="0" w:line="240" w:lineRule="auto"/>
            </w:pPr>
          </w:p>
        </w:tc>
        <w:tc>
          <w:tcPr>
            <w:tcW w:w="468" w:type="dxa"/>
          </w:tcPr>
          <w:p w14:paraId="01F6DA4B">
            <w:pPr>
              <w:spacing w:after="0" w:line="240" w:lineRule="auto"/>
            </w:pPr>
          </w:p>
        </w:tc>
        <w:tc>
          <w:tcPr>
            <w:tcW w:w="468" w:type="dxa"/>
          </w:tcPr>
          <w:p w14:paraId="67A3BF3E">
            <w:pPr>
              <w:spacing w:after="0" w:line="240" w:lineRule="auto"/>
            </w:pPr>
          </w:p>
        </w:tc>
        <w:tc>
          <w:tcPr>
            <w:tcW w:w="556" w:type="dxa"/>
          </w:tcPr>
          <w:p w14:paraId="21AAC3FA">
            <w:pPr>
              <w:spacing w:after="0" w:line="240" w:lineRule="auto"/>
            </w:pPr>
          </w:p>
        </w:tc>
        <w:tc>
          <w:tcPr>
            <w:tcW w:w="556" w:type="dxa"/>
          </w:tcPr>
          <w:p w14:paraId="10896850">
            <w:pPr>
              <w:spacing w:after="0" w:line="240" w:lineRule="auto"/>
            </w:pPr>
          </w:p>
        </w:tc>
        <w:tc>
          <w:tcPr>
            <w:tcW w:w="468" w:type="dxa"/>
          </w:tcPr>
          <w:p w14:paraId="3378DA87">
            <w:pPr>
              <w:spacing w:after="0" w:line="240" w:lineRule="auto"/>
            </w:pPr>
          </w:p>
        </w:tc>
        <w:tc>
          <w:tcPr>
            <w:tcW w:w="469" w:type="dxa"/>
          </w:tcPr>
          <w:p w14:paraId="38EAFD8C">
            <w:pPr>
              <w:spacing w:after="0" w:line="240" w:lineRule="auto"/>
            </w:pPr>
          </w:p>
        </w:tc>
        <w:tc>
          <w:tcPr>
            <w:tcW w:w="469" w:type="dxa"/>
          </w:tcPr>
          <w:p w14:paraId="32DDE681">
            <w:pPr>
              <w:spacing w:after="0" w:line="240" w:lineRule="auto"/>
            </w:pPr>
          </w:p>
        </w:tc>
        <w:tc>
          <w:tcPr>
            <w:tcW w:w="469" w:type="dxa"/>
          </w:tcPr>
          <w:p w14:paraId="3643228F">
            <w:pPr>
              <w:spacing w:after="0" w:line="240" w:lineRule="auto"/>
            </w:pPr>
          </w:p>
        </w:tc>
        <w:tc>
          <w:tcPr>
            <w:tcW w:w="469" w:type="dxa"/>
          </w:tcPr>
          <w:p w14:paraId="68E25AFA">
            <w:pPr>
              <w:spacing w:after="0" w:line="240" w:lineRule="auto"/>
            </w:pPr>
          </w:p>
        </w:tc>
      </w:tr>
      <w:tr w14:paraId="773C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  <w:shd w:val="clear" w:color="auto" w:fill="DEEAF1"/>
          </w:tcPr>
          <w:p w14:paraId="354D14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责任人列：可设置公司内部人员名单下拉</w:t>
            </w:r>
          </w:p>
        </w:tc>
        <w:tc>
          <w:tcPr>
            <w:tcW w:w="468" w:type="dxa"/>
            <w:shd w:val="clear" w:color="auto" w:fill="DEEAF1"/>
          </w:tcPr>
          <w:p w14:paraId="2BF8FCFE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6447A97C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020420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0657585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080681B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68AF5D76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390E8C3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20E3CCB0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4E9C3A9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C121368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5E64FEE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317F0C9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642EF2B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0D22769">
            <w:pPr>
              <w:spacing w:after="0" w:line="240" w:lineRule="auto"/>
            </w:pPr>
          </w:p>
        </w:tc>
      </w:tr>
      <w:tr w14:paraId="247C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0A8998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2. 自动计算公式（已包含在上表中）</w:t>
            </w:r>
          </w:p>
        </w:tc>
        <w:tc>
          <w:tcPr>
            <w:tcW w:w="468" w:type="dxa"/>
          </w:tcPr>
          <w:p w14:paraId="4A03FFB0">
            <w:pPr>
              <w:spacing w:after="0" w:line="240" w:lineRule="auto"/>
            </w:pPr>
          </w:p>
        </w:tc>
        <w:tc>
          <w:tcPr>
            <w:tcW w:w="553" w:type="dxa"/>
          </w:tcPr>
          <w:p w14:paraId="1F980B05">
            <w:pPr>
              <w:spacing w:after="0" w:line="240" w:lineRule="auto"/>
            </w:pPr>
          </w:p>
        </w:tc>
        <w:tc>
          <w:tcPr>
            <w:tcW w:w="468" w:type="dxa"/>
          </w:tcPr>
          <w:p w14:paraId="171984D9">
            <w:pPr>
              <w:spacing w:after="0" w:line="240" w:lineRule="auto"/>
            </w:pPr>
          </w:p>
        </w:tc>
        <w:tc>
          <w:tcPr>
            <w:tcW w:w="468" w:type="dxa"/>
          </w:tcPr>
          <w:p w14:paraId="67314E87">
            <w:pPr>
              <w:spacing w:after="0" w:line="240" w:lineRule="auto"/>
            </w:pPr>
          </w:p>
        </w:tc>
        <w:tc>
          <w:tcPr>
            <w:tcW w:w="468" w:type="dxa"/>
          </w:tcPr>
          <w:p w14:paraId="67A28025">
            <w:pPr>
              <w:spacing w:after="0" w:line="240" w:lineRule="auto"/>
            </w:pPr>
          </w:p>
        </w:tc>
        <w:tc>
          <w:tcPr>
            <w:tcW w:w="468" w:type="dxa"/>
          </w:tcPr>
          <w:p w14:paraId="35703A18">
            <w:pPr>
              <w:spacing w:after="0" w:line="240" w:lineRule="auto"/>
            </w:pPr>
          </w:p>
        </w:tc>
        <w:tc>
          <w:tcPr>
            <w:tcW w:w="468" w:type="dxa"/>
          </w:tcPr>
          <w:p w14:paraId="3ABE9DFA">
            <w:pPr>
              <w:spacing w:after="0" w:line="240" w:lineRule="auto"/>
            </w:pPr>
          </w:p>
        </w:tc>
        <w:tc>
          <w:tcPr>
            <w:tcW w:w="556" w:type="dxa"/>
          </w:tcPr>
          <w:p w14:paraId="53DC264F">
            <w:pPr>
              <w:spacing w:after="0" w:line="240" w:lineRule="auto"/>
            </w:pPr>
          </w:p>
        </w:tc>
        <w:tc>
          <w:tcPr>
            <w:tcW w:w="556" w:type="dxa"/>
          </w:tcPr>
          <w:p w14:paraId="18030180">
            <w:pPr>
              <w:spacing w:after="0" w:line="240" w:lineRule="auto"/>
            </w:pPr>
          </w:p>
        </w:tc>
        <w:tc>
          <w:tcPr>
            <w:tcW w:w="468" w:type="dxa"/>
          </w:tcPr>
          <w:p w14:paraId="1D8214D5">
            <w:pPr>
              <w:spacing w:after="0" w:line="240" w:lineRule="auto"/>
            </w:pPr>
          </w:p>
        </w:tc>
        <w:tc>
          <w:tcPr>
            <w:tcW w:w="469" w:type="dxa"/>
          </w:tcPr>
          <w:p w14:paraId="20E01562">
            <w:pPr>
              <w:spacing w:after="0" w:line="240" w:lineRule="auto"/>
            </w:pPr>
          </w:p>
        </w:tc>
        <w:tc>
          <w:tcPr>
            <w:tcW w:w="469" w:type="dxa"/>
          </w:tcPr>
          <w:p w14:paraId="09508983">
            <w:pPr>
              <w:spacing w:after="0" w:line="240" w:lineRule="auto"/>
            </w:pPr>
          </w:p>
        </w:tc>
        <w:tc>
          <w:tcPr>
            <w:tcW w:w="469" w:type="dxa"/>
          </w:tcPr>
          <w:p w14:paraId="34D264DB">
            <w:pPr>
              <w:spacing w:after="0" w:line="240" w:lineRule="auto"/>
            </w:pPr>
          </w:p>
        </w:tc>
        <w:tc>
          <w:tcPr>
            <w:tcW w:w="469" w:type="dxa"/>
          </w:tcPr>
          <w:p w14:paraId="73E73547">
            <w:pPr>
              <w:spacing w:after="0" w:line="240" w:lineRule="auto"/>
            </w:pPr>
          </w:p>
        </w:tc>
      </w:tr>
      <w:tr w14:paraId="0E62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416" w:type="dxa"/>
            <w:shd w:val="clear" w:color="auto" w:fill="DEEAF1"/>
          </w:tcPr>
          <w:p w14:paraId="4556D2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计划耗时(天)：=IF(AND(F2&lt;&gt;"",G2&lt;&gt;""),G2-F2,"")</w:t>
            </w:r>
          </w:p>
        </w:tc>
        <w:tc>
          <w:tcPr>
            <w:tcW w:w="468" w:type="dxa"/>
            <w:shd w:val="clear" w:color="auto" w:fill="DEEAF1"/>
          </w:tcPr>
          <w:p w14:paraId="3D67D54A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3E1595ED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B7D062B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E9A5BB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F67146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768E8B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7E75A37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6154D2F3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29D3F09A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ABB6DB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B4EB13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5D4B9BE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5A50F2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C5F34C6">
            <w:pPr>
              <w:spacing w:after="0" w:line="240" w:lineRule="auto"/>
            </w:pPr>
          </w:p>
        </w:tc>
      </w:tr>
      <w:tr w14:paraId="6CA54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416" w:type="dxa"/>
          </w:tcPr>
          <w:p w14:paraId="734B0D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实际耗时(天)：=IF(AND(H2&lt;&gt;"",I2&lt;&gt;""),I2-H2,"")</w:t>
            </w:r>
          </w:p>
        </w:tc>
        <w:tc>
          <w:tcPr>
            <w:tcW w:w="468" w:type="dxa"/>
          </w:tcPr>
          <w:p w14:paraId="26DC9227">
            <w:pPr>
              <w:spacing w:after="0" w:line="240" w:lineRule="auto"/>
            </w:pPr>
          </w:p>
        </w:tc>
        <w:tc>
          <w:tcPr>
            <w:tcW w:w="553" w:type="dxa"/>
          </w:tcPr>
          <w:p w14:paraId="60A3DA5C">
            <w:pPr>
              <w:spacing w:after="0" w:line="240" w:lineRule="auto"/>
            </w:pPr>
          </w:p>
        </w:tc>
        <w:tc>
          <w:tcPr>
            <w:tcW w:w="468" w:type="dxa"/>
          </w:tcPr>
          <w:p w14:paraId="61C7D01E">
            <w:pPr>
              <w:spacing w:after="0" w:line="240" w:lineRule="auto"/>
            </w:pPr>
          </w:p>
        </w:tc>
        <w:tc>
          <w:tcPr>
            <w:tcW w:w="468" w:type="dxa"/>
          </w:tcPr>
          <w:p w14:paraId="5440AF68">
            <w:pPr>
              <w:spacing w:after="0" w:line="240" w:lineRule="auto"/>
            </w:pPr>
          </w:p>
        </w:tc>
        <w:tc>
          <w:tcPr>
            <w:tcW w:w="468" w:type="dxa"/>
          </w:tcPr>
          <w:p w14:paraId="67E6077E">
            <w:pPr>
              <w:spacing w:after="0" w:line="240" w:lineRule="auto"/>
            </w:pPr>
          </w:p>
        </w:tc>
        <w:tc>
          <w:tcPr>
            <w:tcW w:w="468" w:type="dxa"/>
          </w:tcPr>
          <w:p w14:paraId="3F7DFFC0">
            <w:pPr>
              <w:spacing w:after="0" w:line="240" w:lineRule="auto"/>
            </w:pPr>
          </w:p>
        </w:tc>
        <w:tc>
          <w:tcPr>
            <w:tcW w:w="468" w:type="dxa"/>
          </w:tcPr>
          <w:p w14:paraId="1994EA6B">
            <w:pPr>
              <w:spacing w:after="0" w:line="240" w:lineRule="auto"/>
            </w:pPr>
          </w:p>
        </w:tc>
        <w:tc>
          <w:tcPr>
            <w:tcW w:w="556" w:type="dxa"/>
          </w:tcPr>
          <w:p w14:paraId="4FDC6D39">
            <w:pPr>
              <w:spacing w:after="0" w:line="240" w:lineRule="auto"/>
            </w:pPr>
          </w:p>
        </w:tc>
        <w:tc>
          <w:tcPr>
            <w:tcW w:w="556" w:type="dxa"/>
          </w:tcPr>
          <w:p w14:paraId="62C361E0">
            <w:pPr>
              <w:spacing w:after="0" w:line="240" w:lineRule="auto"/>
            </w:pPr>
          </w:p>
        </w:tc>
        <w:tc>
          <w:tcPr>
            <w:tcW w:w="468" w:type="dxa"/>
          </w:tcPr>
          <w:p w14:paraId="340EF506">
            <w:pPr>
              <w:spacing w:after="0" w:line="240" w:lineRule="auto"/>
            </w:pPr>
          </w:p>
        </w:tc>
        <w:tc>
          <w:tcPr>
            <w:tcW w:w="469" w:type="dxa"/>
          </w:tcPr>
          <w:p w14:paraId="0A470CB6">
            <w:pPr>
              <w:spacing w:after="0" w:line="240" w:lineRule="auto"/>
            </w:pPr>
          </w:p>
        </w:tc>
        <w:tc>
          <w:tcPr>
            <w:tcW w:w="469" w:type="dxa"/>
          </w:tcPr>
          <w:p w14:paraId="395E2EE4">
            <w:pPr>
              <w:spacing w:after="0" w:line="240" w:lineRule="auto"/>
            </w:pPr>
          </w:p>
        </w:tc>
        <w:tc>
          <w:tcPr>
            <w:tcW w:w="469" w:type="dxa"/>
          </w:tcPr>
          <w:p w14:paraId="30E6CB51">
            <w:pPr>
              <w:spacing w:after="0" w:line="240" w:lineRule="auto"/>
            </w:pPr>
          </w:p>
        </w:tc>
        <w:tc>
          <w:tcPr>
            <w:tcW w:w="469" w:type="dxa"/>
          </w:tcPr>
          <w:p w14:paraId="73938D01">
            <w:pPr>
              <w:spacing w:after="0" w:line="240" w:lineRule="auto"/>
            </w:pPr>
          </w:p>
        </w:tc>
      </w:tr>
      <w:tr w14:paraId="2D98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7" w:hRule="atLeast"/>
          <w:jc w:val="center"/>
        </w:trPr>
        <w:tc>
          <w:tcPr>
            <w:tcW w:w="2416" w:type="dxa"/>
            <w:shd w:val="clear" w:color="auto" w:fill="DEEAF1"/>
          </w:tcPr>
          <w:p w14:paraId="258046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完成率：=IF(K2="已完成",1,IF(K2="进行中",0.5,0)) （格式设置为百分比）</w:t>
            </w:r>
          </w:p>
        </w:tc>
        <w:tc>
          <w:tcPr>
            <w:tcW w:w="468" w:type="dxa"/>
            <w:shd w:val="clear" w:color="auto" w:fill="DEEAF1"/>
          </w:tcPr>
          <w:p w14:paraId="793A303D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3CD0D1D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AB5FE6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70EFA76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3C2C8B7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507C7DF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71FD2D4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7E1DF4B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4D095263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DC3D86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841939A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0BD0C30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A10EB1C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54FE785">
            <w:pPr>
              <w:spacing w:after="0" w:line="240" w:lineRule="auto"/>
            </w:pPr>
          </w:p>
        </w:tc>
      </w:tr>
      <w:tr w14:paraId="1170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773EF4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总完成率（建议在表格底部添加汇总行）：</w:t>
            </w:r>
          </w:p>
        </w:tc>
        <w:tc>
          <w:tcPr>
            <w:tcW w:w="468" w:type="dxa"/>
          </w:tcPr>
          <w:p w14:paraId="7B75FB2B">
            <w:pPr>
              <w:spacing w:after="0" w:line="240" w:lineRule="auto"/>
            </w:pPr>
          </w:p>
        </w:tc>
        <w:tc>
          <w:tcPr>
            <w:tcW w:w="553" w:type="dxa"/>
          </w:tcPr>
          <w:p w14:paraId="4D5A54E2">
            <w:pPr>
              <w:spacing w:after="0" w:line="240" w:lineRule="auto"/>
            </w:pPr>
          </w:p>
        </w:tc>
        <w:tc>
          <w:tcPr>
            <w:tcW w:w="468" w:type="dxa"/>
          </w:tcPr>
          <w:p w14:paraId="58CAB0DE">
            <w:pPr>
              <w:spacing w:after="0" w:line="240" w:lineRule="auto"/>
            </w:pPr>
          </w:p>
        </w:tc>
        <w:tc>
          <w:tcPr>
            <w:tcW w:w="468" w:type="dxa"/>
          </w:tcPr>
          <w:p w14:paraId="1553735B">
            <w:pPr>
              <w:spacing w:after="0" w:line="240" w:lineRule="auto"/>
            </w:pPr>
          </w:p>
        </w:tc>
        <w:tc>
          <w:tcPr>
            <w:tcW w:w="468" w:type="dxa"/>
          </w:tcPr>
          <w:p w14:paraId="0F7FB901">
            <w:pPr>
              <w:spacing w:after="0" w:line="240" w:lineRule="auto"/>
            </w:pPr>
          </w:p>
        </w:tc>
        <w:tc>
          <w:tcPr>
            <w:tcW w:w="468" w:type="dxa"/>
          </w:tcPr>
          <w:p w14:paraId="08050E86">
            <w:pPr>
              <w:spacing w:after="0" w:line="240" w:lineRule="auto"/>
            </w:pPr>
          </w:p>
        </w:tc>
        <w:tc>
          <w:tcPr>
            <w:tcW w:w="468" w:type="dxa"/>
          </w:tcPr>
          <w:p w14:paraId="0714D5ED">
            <w:pPr>
              <w:spacing w:after="0" w:line="240" w:lineRule="auto"/>
            </w:pPr>
          </w:p>
        </w:tc>
        <w:tc>
          <w:tcPr>
            <w:tcW w:w="556" w:type="dxa"/>
          </w:tcPr>
          <w:p w14:paraId="2FBB157C">
            <w:pPr>
              <w:spacing w:after="0" w:line="240" w:lineRule="auto"/>
            </w:pPr>
          </w:p>
        </w:tc>
        <w:tc>
          <w:tcPr>
            <w:tcW w:w="556" w:type="dxa"/>
          </w:tcPr>
          <w:p w14:paraId="123465D8">
            <w:pPr>
              <w:spacing w:after="0" w:line="240" w:lineRule="auto"/>
            </w:pPr>
          </w:p>
        </w:tc>
        <w:tc>
          <w:tcPr>
            <w:tcW w:w="468" w:type="dxa"/>
          </w:tcPr>
          <w:p w14:paraId="40EA045F">
            <w:pPr>
              <w:spacing w:after="0" w:line="240" w:lineRule="auto"/>
            </w:pPr>
          </w:p>
        </w:tc>
        <w:tc>
          <w:tcPr>
            <w:tcW w:w="469" w:type="dxa"/>
          </w:tcPr>
          <w:p w14:paraId="5C2E20A6">
            <w:pPr>
              <w:spacing w:after="0" w:line="240" w:lineRule="auto"/>
            </w:pPr>
          </w:p>
        </w:tc>
        <w:tc>
          <w:tcPr>
            <w:tcW w:w="469" w:type="dxa"/>
          </w:tcPr>
          <w:p w14:paraId="4054E36D">
            <w:pPr>
              <w:spacing w:after="0" w:line="240" w:lineRule="auto"/>
            </w:pPr>
          </w:p>
        </w:tc>
        <w:tc>
          <w:tcPr>
            <w:tcW w:w="469" w:type="dxa"/>
          </w:tcPr>
          <w:p w14:paraId="3488555B">
            <w:pPr>
              <w:spacing w:after="0" w:line="240" w:lineRule="auto"/>
            </w:pPr>
          </w:p>
        </w:tc>
        <w:tc>
          <w:tcPr>
            <w:tcW w:w="469" w:type="dxa"/>
          </w:tcPr>
          <w:p w14:paraId="1CE98832">
            <w:pPr>
              <w:spacing w:after="0" w:line="240" w:lineRule="auto"/>
            </w:pPr>
          </w:p>
        </w:tc>
      </w:tr>
      <w:tr w14:paraId="724D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  <w:shd w:val="clear" w:color="auto" w:fill="DEEAF1"/>
          </w:tcPr>
          <w:p w14:paraId="734C9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w="468" w:type="dxa"/>
            <w:shd w:val="clear" w:color="auto" w:fill="DEEAF1"/>
          </w:tcPr>
          <w:p w14:paraId="30BB5A42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245D49D7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E4CA627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14EC8AC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4B19840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4683CF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7587052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5E96A862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12392F1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BB7114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4EE1CF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4460A20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09B34AF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7D236D53">
            <w:pPr>
              <w:spacing w:after="0" w:line="240" w:lineRule="auto"/>
            </w:pPr>
          </w:p>
        </w:tc>
      </w:tr>
      <w:tr w14:paraId="0CF5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</w:tcPr>
          <w:p w14:paraId="1F7EA8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468" w:type="dxa"/>
          </w:tcPr>
          <w:p w14:paraId="7FDC546F">
            <w:pPr>
              <w:spacing w:after="0" w:line="240" w:lineRule="auto"/>
            </w:pPr>
          </w:p>
        </w:tc>
        <w:tc>
          <w:tcPr>
            <w:tcW w:w="553" w:type="dxa"/>
          </w:tcPr>
          <w:p w14:paraId="2E6C8112">
            <w:pPr>
              <w:spacing w:after="0" w:line="240" w:lineRule="auto"/>
            </w:pPr>
          </w:p>
        </w:tc>
        <w:tc>
          <w:tcPr>
            <w:tcW w:w="468" w:type="dxa"/>
          </w:tcPr>
          <w:p w14:paraId="6AF095E5">
            <w:pPr>
              <w:spacing w:after="0" w:line="240" w:lineRule="auto"/>
            </w:pPr>
          </w:p>
        </w:tc>
        <w:tc>
          <w:tcPr>
            <w:tcW w:w="468" w:type="dxa"/>
          </w:tcPr>
          <w:p w14:paraId="2E60BBDC">
            <w:pPr>
              <w:spacing w:after="0" w:line="240" w:lineRule="auto"/>
            </w:pPr>
          </w:p>
        </w:tc>
        <w:tc>
          <w:tcPr>
            <w:tcW w:w="468" w:type="dxa"/>
          </w:tcPr>
          <w:p w14:paraId="5520FA0A">
            <w:pPr>
              <w:spacing w:after="0" w:line="240" w:lineRule="auto"/>
            </w:pPr>
          </w:p>
        </w:tc>
        <w:tc>
          <w:tcPr>
            <w:tcW w:w="468" w:type="dxa"/>
          </w:tcPr>
          <w:p w14:paraId="053524DD">
            <w:pPr>
              <w:spacing w:after="0" w:line="240" w:lineRule="auto"/>
            </w:pPr>
          </w:p>
        </w:tc>
        <w:tc>
          <w:tcPr>
            <w:tcW w:w="468" w:type="dxa"/>
          </w:tcPr>
          <w:p w14:paraId="24399761">
            <w:pPr>
              <w:spacing w:after="0" w:line="240" w:lineRule="auto"/>
            </w:pPr>
          </w:p>
        </w:tc>
        <w:tc>
          <w:tcPr>
            <w:tcW w:w="556" w:type="dxa"/>
          </w:tcPr>
          <w:p w14:paraId="10CCEE54">
            <w:pPr>
              <w:spacing w:after="0" w:line="240" w:lineRule="auto"/>
            </w:pPr>
          </w:p>
        </w:tc>
        <w:tc>
          <w:tcPr>
            <w:tcW w:w="556" w:type="dxa"/>
          </w:tcPr>
          <w:p w14:paraId="0F7F7958">
            <w:pPr>
              <w:spacing w:after="0" w:line="240" w:lineRule="auto"/>
            </w:pPr>
          </w:p>
        </w:tc>
        <w:tc>
          <w:tcPr>
            <w:tcW w:w="468" w:type="dxa"/>
          </w:tcPr>
          <w:p w14:paraId="2DE05651">
            <w:pPr>
              <w:spacing w:after="0" w:line="240" w:lineRule="auto"/>
            </w:pPr>
          </w:p>
        </w:tc>
        <w:tc>
          <w:tcPr>
            <w:tcW w:w="469" w:type="dxa"/>
          </w:tcPr>
          <w:p w14:paraId="5409E78D">
            <w:pPr>
              <w:spacing w:after="0" w:line="240" w:lineRule="auto"/>
            </w:pPr>
          </w:p>
        </w:tc>
        <w:tc>
          <w:tcPr>
            <w:tcW w:w="469" w:type="dxa"/>
          </w:tcPr>
          <w:p w14:paraId="1515D762">
            <w:pPr>
              <w:spacing w:after="0" w:line="240" w:lineRule="auto"/>
            </w:pPr>
          </w:p>
        </w:tc>
        <w:tc>
          <w:tcPr>
            <w:tcW w:w="469" w:type="dxa"/>
          </w:tcPr>
          <w:p w14:paraId="2BEAFFD9">
            <w:pPr>
              <w:spacing w:after="0" w:line="240" w:lineRule="auto"/>
            </w:pPr>
          </w:p>
        </w:tc>
        <w:tc>
          <w:tcPr>
            <w:tcW w:w="469" w:type="dxa"/>
          </w:tcPr>
          <w:p w14:paraId="706040F5">
            <w:pPr>
              <w:spacing w:after="0" w:line="240" w:lineRule="auto"/>
            </w:pPr>
          </w:p>
        </w:tc>
      </w:tr>
      <w:tr w14:paraId="6DAC7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  <w:shd w:val="clear" w:color="auto" w:fill="DEEAF1"/>
          </w:tcPr>
          <w:p w14:paraId="1F2554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3. 条件格式（颜色提示）</w:t>
            </w:r>
          </w:p>
        </w:tc>
        <w:tc>
          <w:tcPr>
            <w:tcW w:w="468" w:type="dxa"/>
            <w:shd w:val="clear" w:color="auto" w:fill="DEEAF1"/>
          </w:tcPr>
          <w:p w14:paraId="38C6831D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2090E151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EBF575D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2C59A1A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2BCDE9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8293D46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1936824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C2DD3BB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2988C046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B574E3E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9F41BD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5AB6E2F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FA6C9E0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FE1B4C1">
            <w:pPr>
              <w:spacing w:after="0" w:line="240" w:lineRule="auto"/>
            </w:pPr>
          </w:p>
        </w:tc>
      </w:tr>
      <w:tr w14:paraId="246B2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</w:tcPr>
          <w:p w14:paraId="328777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状态列：</w:t>
            </w:r>
          </w:p>
        </w:tc>
        <w:tc>
          <w:tcPr>
            <w:tcW w:w="468" w:type="dxa"/>
          </w:tcPr>
          <w:p w14:paraId="757D1126">
            <w:pPr>
              <w:spacing w:after="0" w:line="240" w:lineRule="auto"/>
            </w:pPr>
          </w:p>
        </w:tc>
        <w:tc>
          <w:tcPr>
            <w:tcW w:w="553" w:type="dxa"/>
          </w:tcPr>
          <w:p w14:paraId="5E9801BD">
            <w:pPr>
              <w:spacing w:after="0" w:line="240" w:lineRule="auto"/>
            </w:pPr>
          </w:p>
        </w:tc>
        <w:tc>
          <w:tcPr>
            <w:tcW w:w="468" w:type="dxa"/>
          </w:tcPr>
          <w:p w14:paraId="4D90CB1A">
            <w:pPr>
              <w:spacing w:after="0" w:line="240" w:lineRule="auto"/>
            </w:pPr>
          </w:p>
        </w:tc>
        <w:tc>
          <w:tcPr>
            <w:tcW w:w="468" w:type="dxa"/>
          </w:tcPr>
          <w:p w14:paraId="251591AA">
            <w:pPr>
              <w:spacing w:after="0" w:line="240" w:lineRule="auto"/>
            </w:pPr>
          </w:p>
        </w:tc>
        <w:tc>
          <w:tcPr>
            <w:tcW w:w="468" w:type="dxa"/>
          </w:tcPr>
          <w:p w14:paraId="336BEF75">
            <w:pPr>
              <w:spacing w:after="0" w:line="240" w:lineRule="auto"/>
            </w:pPr>
          </w:p>
        </w:tc>
        <w:tc>
          <w:tcPr>
            <w:tcW w:w="468" w:type="dxa"/>
          </w:tcPr>
          <w:p w14:paraId="591EE76B">
            <w:pPr>
              <w:spacing w:after="0" w:line="240" w:lineRule="auto"/>
            </w:pPr>
          </w:p>
        </w:tc>
        <w:tc>
          <w:tcPr>
            <w:tcW w:w="468" w:type="dxa"/>
          </w:tcPr>
          <w:p w14:paraId="5E695F50">
            <w:pPr>
              <w:spacing w:after="0" w:line="240" w:lineRule="auto"/>
            </w:pPr>
          </w:p>
        </w:tc>
        <w:tc>
          <w:tcPr>
            <w:tcW w:w="556" w:type="dxa"/>
          </w:tcPr>
          <w:p w14:paraId="619E83A2">
            <w:pPr>
              <w:spacing w:after="0" w:line="240" w:lineRule="auto"/>
            </w:pPr>
          </w:p>
        </w:tc>
        <w:tc>
          <w:tcPr>
            <w:tcW w:w="556" w:type="dxa"/>
          </w:tcPr>
          <w:p w14:paraId="5244C582">
            <w:pPr>
              <w:spacing w:after="0" w:line="240" w:lineRule="auto"/>
            </w:pPr>
          </w:p>
        </w:tc>
        <w:tc>
          <w:tcPr>
            <w:tcW w:w="468" w:type="dxa"/>
          </w:tcPr>
          <w:p w14:paraId="1194A46D">
            <w:pPr>
              <w:spacing w:after="0" w:line="240" w:lineRule="auto"/>
            </w:pPr>
          </w:p>
        </w:tc>
        <w:tc>
          <w:tcPr>
            <w:tcW w:w="469" w:type="dxa"/>
          </w:tcPr>
          <w:p w14:paraId="526FA501">
            <w:pPr>
              <w:spacing w:after="0" w:line="240" w:lineRule="auto"/>
            </w:pPr>
          </w:p>
        </w:tc>
        <w:tc>
          <w:tcPr>
            <w:tcW w:w="469" w:type="dxa"/>
          </w:tcPr>
          <w:p w14:paraId="7B6B81DA">
            <w:pPr>
              <w:spacing w:after="0" w:line="240" w:lineRule="auto"/>
            </w:pPr>
          </w:p>
        </w:tc>
        <w:tc>
          <w:tcPr>
            <w:tcW w:w="469" w:type="dxa"/>
          </w:tcPr>
          <w:p w14:paraId="35867EE8">
            <w:pPr>
              <w:spacing w:after="0" w:line="240" w:lineRule="auto"/>
            </w:pPr>
          </w:p>
        </w:tc>
        <w:tc>
          <w:tcPr>
            <w:tcW w:w="469" w:type="dxa"/>
          </w:tcPr>
          <w:p w14:paraId="738F7AE1">
            <w:pPr>
              <w:spacing w:after="0" w:line="240" w:lineRule="auto"/>
            </w:pPr>
          </w:p>
        </w:tc>
      </w:tr>
      <w:tr w14:paraId="0D9A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  <w:shd w:val="clear" w:color="auto" w:fill="DEEAF1"/>
          </w:tcPr>
          <w:p w14:paraId="5FA49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“已完成” → 绿色填充</w:t>
            </w:r>
          </w:p>
        </w:tc>
        <w:tc>
          <w:tcPr>
            <w:tcW w:w="468" w:type="dxa"/>
            <w:shd w:val="clear" w:color="auto" w:fill="DEEAF1"/>
          </w:tcPr>
          <w:p w14:paraId="79F6A2B3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56F65FD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97512C0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31F7AA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45E7D57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243AE4D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B619030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0195832C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536B87B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9E5C2D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0B3EE79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2BF5DD2E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3A43250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CF79282">
            <w:pPr>
              <w:spacing w:after="0" w:line="240" w:lineRule="auto"/>
            </w:pPr>
          </w:p>
        </w:tc>
      </w:tr>
      <w:tr w14:paraId="19EB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</w:tcPr>
          <w:p w14:paraId="14C06F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“进行中” → 黄色填充</w:t>
            </w:r>
          </w:p>
        </w:tc>
        <w:tc>
          <w:tcPr>
            <w:tcW w:w="468" w:type="dxa"/>
          </w:tcPr>
          <w:p w14:paraId="0765697B">
            <w:pPr>
              <w:spacing w:after="0" w:line="240" w:lineRule="auto"/>
            </w:pPr>
          </w:p>
        </w:tc>
        <w:tc>
          <w:tcPr>
            <w:tcW w:w="553" w:type="dxa"/>
          </w:tcPr>
          <w:p w14:paraId="6EF6CDA5">
            <w:pPr>
              <w:spacing w:after="0" w:line="240" w:lineRule="auto"/>
            </w:pPr>
          </w:p>
        </w:tc>
        <w:tc>
          <w:tcPr>
            <w:tcW w:w="468" w:type="dxa"/>
          </w:tcPr>
          <w:p w14:paraId="41650EEC">
            <w:pPr>
              <w:spacing w:after="0" w:line="240" w:lineRule="auto"/>
            </w:pPr>
          </w:p>
        </w:tc>
        <w:tc>
          <w:tcPr>
            <w:tcW w:w="468" w:type="dxa"/>
          </w:tcPr>
          <w:p w14:paraId="2BE79C6B">
            <w:pPr>
              <w:spacing w:after="0" w:line="240" w:lineRule="auto"/>
            </w:pPr>
          </w:p>
        </w:tc>
        <w:tc>
          <w:tcPr>
            <w:tcW w:w="468" w:type="dxa"/>
          </w:tcPr>
          <w:p w14:paraId="33C85ACB">
            <w:pPr>
              <w:spacing w:after="0" w:line="240" w:lineRule="auto"/>
            </w:pPr>
          </w:p>
        </w:tc>
        <w:tc>
          <w:tcPr>
            <w:tcW w:w="468" w:type="dxa"/>
          </w:tcPr>
          <w:p w14:paraId="5794EBFC">
            <w:pPr>
              <w:spacing w:after="0" w:line="240" w:lineRule="auto"/>
            </w:pPr>
          </w:p>
        </w:tc>
        <w:tc>
          <w:tcPr>
            <w:tcW w:w="468" w:type="dxa"/>
          </w:tcPr>
          <w:p w14:paraId="16A263E4">
            <w:pPr>
              <w:spacing w:after="0" w:line="240" w:lineRule="auto"/>
            </w:pPr>
          </w:p>
        </w:tc>
        <w:tc>
          <w:tcPr>
            <w:tcW w:w="556" w:type="dxa"/>
          </w:tcPr>
          <w:p w14:paraId="05C1EDFF">
            <w:pPr>
              <w:spacing w:after="0" w:line="240" w:lineRule="auto"/>
            </w:pPr>
          </w:p>
        </w:tc>
        <w:tc>
          <w:tcPr>
            <w:tcW w:w="556" w:type="dxa"/>
          </w:tcPr>
          <w:p w14:paraId="7DE7CEF6">
            <w:pPr>
              <w:spacing w:after="0" w:line="240" w:lineRule="auto"/>
            </w:pPr>
          </w:p>
        </w:tc>
        <w:tc>
          <w:tcPr>
            <w:tcW w:w="468" w:type="dxa"/>
          </w:tcPr>
          <w:p w14:paraId="6CE06C6D">
            <w:pPr>
              <w:spacing w:after="0" w:line="240" w:lineRule="auto"/>
            </w:pPr>
          </w:p>
        </w:tc>
        <w:tc>
          <w:tcPr>
            <w:tcW w:w="469" w:type="dxa"/>
          </w:tcPr>
          <w:p w14:paraId="0EE37B4B">
            <w:pPr>
              <w:spacing w:after="0" w:line="240" w:lineRule="auto"/>
            </w:pPr>
          </w:p>
        </w:tc>
        <w:tc>
          <w:tcPr>
            <w:tcW w:w="469" w:type="dxa"/>
          </w:tcPr>
          <w:p w14:paraId="208EF202">
            <w:pPr>
              <w:spacing w:after="0" w:line="240" w:lineRule="auto"/>
            </w:pPr>
          </w:p>
        </w:tc>
        <w:tc>
          <w:tcPr>
            <w:tcW w:w="469" w:type="dxa"/>
          </w:tcPr>
          <w:p w14:paraId="2FBD97EC">
            <w:pPr>
              <w:spacing w:after="0" w:line="240" w:lineRule="auto"/>
            </w:pPr>
          </w:p>
        </w:tc>
        <w:tc>
          <w:tcPr>
            <w:tcW w:w="469" w:type="dxa"/>
          </w:tcPr>
          <w:p w14:paraId="07835D01">
            <w:pPr>
              <w:spacing w:after="0" w:line="240" w:lineRule="auto"/>
            </w:pPr>
          </w:p>
        </w:tc>
      </w:tr>
      <w:tr w14:paraId="21C8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2416" w:type="dxa"/>
            <w:shd w:val="clear" w:color="auto" w:fill="DEEAF1"/>
          </w:tcPr>
          <w:p w14:paraId="00750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“异常” → 红色填充</w:t>
            </w:r>
          </w:p>
        </w:tc>
        <w:tc>
          <w:tcPr>
            <w:tcW w:w="468" w:type="dxa"/>
            <w:shd w:val="clear" w:color="auto" w:fill="DEEAF1"/>
          </w:tcPr>
          <w:p w14:paraId="6F49C117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148399F2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81DA33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755439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AAF34E5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F12324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6A6B16B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530A660F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1281CFD4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04180486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185C69D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D9DAFC9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CE9A837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61B04C86">
            <w:pPr>
              <w:spacing w:after="0" w:line="240" w:lineRule="auto"/>
            </w:pPr>
          </w:p>
        </w:tc>
      </w:tr>
      <w:tr w14:paraId="12EF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</w:tcPr>
          <w:p w14:paraId="017FEC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完成率列：数值越高颜色越深（数据条）</w:t>
            </w:r>
          </w:p>
        </w:tc>
        <w:tc>
          <w:tcPr>
            <w:tcW w:w="468" w:type="dxa"/>
          </w:tcPr>
          <w:p w14:paraId="6D10E0C7">
            <w:pPr>
              <w:spacing w:after="0" w:line="240" w:lineRule="auto"/>
            </w:pPr>
          </w:p>
        </w:tc>
        <w:tc>
          <w:tcPr>
            <w:tcW w:w="553" w:type="dxa"/>
          </w:tcPr>
          <w:p w14:paraId="75354E38">
            <w:pPr>
              <w:spacing w:after="0" w:line="240" w:lineRule="auto"/>
            </w:pPr>
          </w:p>
        </w:tc>
        <w:tc>
          <w:tcPr>
            <w:tcW w:w="468" w:type="dxa"/>
          </w:tcPr>
          <w:p w14:paraId="6BA12F83">
            <w:pPr>
              <w:spacing w:after="0" w:line="240" w:lineRule="auto"/>
            </w:pPr>
          </w:p>
        </w:tc>
        <w:tc>
          <w:tcPr>
            <w:tcW w:w="468" w:type="dxa"/>
          </w:tcPr>
          <w:p w14:paraId="71BB12C0">
            <w:pPr>
              <w:spacing w:after="0" w:line="240" w:lineRule="auto"/>
            </w:pPr>
          </w:p>
        </w:tc>
        <w:tc>
          <w:tcPr>
            <w:tcW w:w="468" w:type="dxa"/>
          </w:tcPr>
          <w:p w14:paraId="12654493">
            <w:pPr>
              <w:spacing w:after="0" w:line="240" w:lineRule="auto"/>
            </w:pPr>
          </w:p>
        </w:tc>
        <w:tc>
          <w:tcPr>
            <w:tcW w:w="468" w:type="dxa"/>
          </w:tcPr>
          <w:p w14:paraId="2EC9EEED">
            <w:pPr>
              <w:spacing w:after="0" w:line="240" w:lineRule="auto"/>
            </w:pPr>
          </w:p>
        </w:tc>
        <w:tc>
          <w:tcPr>
            <w:tcW w:w="468" w:type="dxa"/>
          </w:tcPr>
          <w:p w14:paraId="09ABF055">
            <w:pPr>
              <w:spacing w:after="0" w:line="240" w:lineRule="auto"/>
            </w:pPr>
          </w:p>
        </w:tc>
        <w:tc>
          <w:tcPr>
            <w:tcW w:w="556" w:type="dxa"/>
          </w:tcPr>
          <w:p w14:paraId="0C2F3871">
            <w:pPr>
              <w:spacing w:after="0" w:line="240" w:lineRule="auto"/>
            </w:pPr>
          </w:p>
        </w:tc>
        <w:tc>
          <w:tcPr>
            <w:tcW w:w="556" w:type="dxa"/>
          </w:tcPr>
          <w:p w14:paraId="36988E28">
            <w:pPr>
              <w:spacing w:after="0" w:line="240" w:lineRule="auto"/>
            </w:pPr>
          </w:p>
        </w:tc>
        <w:tc>
          <w:tcPr>
            <w:tcW w:w="468" w:type="dxa"/>
          </w:tcPr>
          <w:p w14:paraId="3325B90A">
            <w:pPr>
              <w:spacing w:after="0" w:line="240" w:lineRule="auto"/>
            </w:pPr>
          </w:p>
        </w:tc>
        <w:tc>
          <w:tcPr>
            <w:tcW w:w="469" w:type="dxa"/>
          </w:tcPr>
          <w:p w14:paraId="61DAD406">
            <w:pPr>
              <w:spacing w:after="0" w:line="240" w:lineRule="auto"/>
            </w:pPr>
          </w:p>
        </w:tc>
        <w:tc>
          <w:tcPr>
            <w:tcW w:w="469" w:type="dxa"/>
          </w:tcPr>
          <w:p w14:paraId="488A84BB">
            <w:pPr>
              <w:spacing w:after="0" w:line="240" w:lineRule="auto"/>
            </w:pPr>
          </w:p>
        </w:tc>
        <w:tc>
          <w:tcPr>
            <w:tcW w:w="469" w:type="dxa"/>
          </w:tcPr>
          <w:p w14:paraId="384D6BD6">
            <w:pPr>
              <w:spacing w:after="0" w:line="240" w:lineRule="auto"/>
            </w:pPr>
          </w:p>
        </w:tc>
        <w:tc>
          <w:tcPr>
            <w:tcW w:w="469" w:type="dxa"/>
          </w:tcPr>
          <w:p w14:paraId="44616927">
            <w:pPr>
              <w:spacing w:after="0" w:line="240" w:lineRule="auto"/>
            </w:pPr>
          </w:p>
        </w:tc>
      </w:tr>
      <w:tr w14:paraId="3BC9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416" w:type="dxa"/>
            <w:shd w:val="clear" w:color="auto" w:fill="DEEAF1"/>
          </w:tcPr>
          <w:p w14:paraId="3F21FD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4. 汇总统计行（建议放在表格最后）</w:t>
            </w:r>
          </w:p>
        </w:tc>
        <w:tc>
          <w:tcPr>
            <w:tcW w:w="468" w:type="dxa"/>
            <w:shd w:val="clear" w:color="auto" w:fill="DEEAF1"/>
          </w:tcPr>
          <w:p w14:paraId="567760BA">
            <w:pPr>
              <w:spacing w:after="0" w:line="240" w:lineRule="auto"/>
            </w:pPr>
          </w:p>
        </w:tc>
        <w:tc>
          <w:tcPr>
            <w:tcW w:w="553" w:type="dxa"/>
            <w:shd w:val="clear" w:color="auto" w:fill="DEEAF1"/>
          </w:tcPr>
          <w:p w14:paraId="07A290E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248B3BB8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5A734D46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3FF48647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ACD101E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194E47AF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5A577AFA">
            <w:pPr>
              <w:spacing w:after="0" w:line="240" w:lineRule="auto"/>
            </w:pPr>
          </w:p>
        </w:tc>
        <w:tc>
          <w:tcPr>
            <w:tcW w:w="556" w:type="dxa"/>
            <w:shd w:val="clear" w:color="auto" w:fill="DEEAF1"/>
          </w:tcPr>
          <w:p w14:paraId="75773AB9">
            <w:pPr>
              <w:spacing w:after="0" w:line="240" w:lineRule="auto"/>
            </w:pPr>
          </w:p>
        </w:tc>
        <w:tc>
          <w:tcPr>
            <w:tcW w:w="468" w:type="dxa"/>
            <w:shd w:val="clear" w:color="auto" w:fill="DEEAF1"/>
          </w:tcPr>
          <w:p w14:paraId="75065579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0D58D9F3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4D99D7F1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7153B5D4">
            <w:pPr>
              <w:spacing w:after="0" w:line="240" w:lineRule="auto"/>
            </w:pPr>
          </w:p>
        </w:tc>
        <w:tc>
          <w:tcPr>
            <w:tcW w:w="469" w:type="dxa"/>
            <w:shd w:val="clear" w:color="auto" w:fill="DEEAF1"/>
          </w:tcPr>
          <w:p w14:paraId="596647CD">
            <w:pPr>
              <w:spacing w:after="0" w:line="240" w:lineRule="auto"/>
            </w:pPr>
          </w:p>
        </w:tc>
      </w:tr>
      <w:tr w14:paraId="356A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2416" w:type="dxa"/>
          </w:tcPr>
          <w:p w14:paraId="2658BD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总计划耗时：=SUM(J2:J100)</w:t>
            </w:r>
          </w:p>
        </w:tc>
        <w:tc>
          <w:tcPr>
            <w:tcW w:w="468" w:type="dxa"/>
          </w:tcPr>
          <w:p w14:paraId="4EF29EC1">
            <w:pPr>
              <w:spacing w:after="0" w:line="240" w:lineRule="auto"/>
            </w:pPr>
          </w:p>
        </w:tc>
        <w:tc>
          <w:tcPr>
            <w:tcW w:w="553" w:type="dxa"/>
          </w:tcPr>
          <w:p w14:paraId="273912FB">
            <w:pPr>
              <w:spacing w:after="0" w:line="240" w:lineRule="auto"/>
            </w:pPr>
          </w:p>
        </w:tc>
        <w:tc>
          <w:tcPr>
            <w:tcW w:w="468" w:type="dxa"/>
          </w:tcPr>
          <w:p w14:paraId="097A487E">
            <w:pPr>
              <w:spacing w:after="0" w:line="240" w:lineRule="auto"/>
            </w:pPr>
          </w:p>
        </w:tc>
        <w:tc>
          <w:tcPr>
            <w:tcW w:w="468" w:type="dxa"/>
          </w:tcPr>
          <w:p w14:paraId="1AEB11CF">
            <w:pPr>
              <w:spacing w:after="0" w:line="240" w:lineRule="auto"/>
            </w:pPr>
          </w:p>
        </w:tc>
        <w:tc>
          <w:tcPr>
            <w:tcW w:w="468" w:type="dxa"/>
          </w:tcPr>
          <w:p w14:paraId="6BCCE782">
            <w:pPr>
              <w:spacing w:after="0" w:line="240" w:lineRule="auto"/>
            </w:pPr>
          </w:p>
        </w:tc>
        <w:tc>
          <w:tcPr>
            <w:tcW w:w="468" w:type="dxa"/>
          </w:tcPr>
          <w:p w14:paraId="22E430A0">
            <w:pPr>
              <w:spacing w:after="0" w:line="240" w:lineRule="auto"/>
            </w:pPr>
          </w:p>
        </w:tc>
        <w:tc>
          <w:tcPr>
            <w:tcW w:w="468" w:type="dxa"/>
          </w:tcPr>
          <w:p w14:paraId="3891DD14">
            <w:pPr>
              <w:spacing w:after="0" w:line="240" w:lineRule="auto"/>
            </w:pPr>
          </w:p>
        </w:tc>
        <w:tc>
          <w:tcPr>
            <w:tcW w:w="556" w:type="dxa"/>
          </w:tcPr>
          <w:p w14:paraId="63A5FC81">
            <w:pPr>
              <w:spacing w:after="0" w:line="240" w:lineRule="auto"/>
            </w:pPr>
          </w:p>
        </w:tc>
        <w:tc>
          <w:tcPr>
            <w:tcW w:w="556" w:type="dxa"/>
          </w:tcPr>
          <w:p w14:paraId="7E4B88D7">
            <w:pPr>
              <w:spacing w:after="0" w:line="240" w:lineRule="auto"/>
            </w:pPr>
          </w:p>
        </w:tc>
        <w:tc>
          <w:tcPr>
            <w:tcW w:w="468" w:type="dxa"/>
          </w:tcPr>
          <w:p w14:paraId="46B42431">
            <w:pPr>
              <w:spacing w:after="0" w:line="240" w:lineRule="auto"/>
            </w:pPr>
          </w:p>
        </w:tc>
        <w:tc>
          <w:tcPr>
            <w:tcW w:w="469" w:type="dxa"/>
          </w:tcPr>
          <w:p w14:paraId="4A88D2F6">
            <w:pPr>
              <w:spacing w:after="0" w:line="240" w:lineRule="auto"/>
            </w:pPr>
          </w:p>
        </w:tc>
        <w:tc>
          <w:tcPr>
            <w:tcW w:w="469" w:type="dxa"/>
          </w:tcPr>
          <w:p w14:paraId="4EDA486E">
            <w:pPr>
              <w:spacing w:after="0" w:line="240" w:lineRule="auto"/>
            </w:pPr>
          </w:p>
        </w:tc>
        <w:tc>
          <w:tcPr>
            <w:tcW w:w="469" w:type="dxa"/>
          </w:tcPr>
          <w:p w14:paraId="246F3091">
            <w:pPr>
              <w:spacing w:after="0" w:line="240" w:lineRule="auto"/>
            </w:pPr>
          </w:p>
        </w:tc>
        <w:tc>
          <w:tcPr>
            <w:tcW w:w="469" w:type="dxa"/>
          </w:tcPr>
          <w:p w14:paraId="77CC1B68">
            <w:pPr>
              <w:spacing w:after="0" w:line="240" w:lineRule="auto"/>
            </w:pPr>
          </w:p>
        </w:tc>
      </w:tr>
    </w:tbl>
    <w:p w14:paraId="373E9617"/>
    <w:p w14:paraId="037A6F14">
      <w:r>
        <w:br w:type="page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19"/>
        <w:gridCol w:w="519"/>
        <w:gridCol w:w="519"/>
        <w:gridCol w:w="519"/>
        <w:gridCol w:w="519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</w:tblGrid>
      <w:tr w14:paraId="4DE3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shd w:val="clear" w:color="auto" w:fill="2E74B5"/>
          </w:tcPr>
          <w:p w14:paraId="36CED5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总实际耗时：=SUM(M2:M100)</w:t>
            </w:r>
          </w:p>
        </w:tc>
        <w:tc>
          <w:tcPr>
            <w:tcW w:w="605" w:type="dxa"/>
            <w:shd w:val="clear" w:color="auto" w:fill="2E74B5"/>
          </w:tcPr>
          <w:p w14:paraId="39FC588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34017B2B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2643AA09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0AF47A9F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03E3BC66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75B44D4A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46A399D5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3A1A5400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65748976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591DD8EE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17D1B8B2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0FE200AA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708F88B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2E74B5"/>
          </w:tcPr>
          <w:p w14:paraId="51BFDA85">
            <w:pPr>
              <w:spacing w:after="0" w:line="240" w:lineRule="auto"/>
            </w:pPr>
          </w:p>
        </w:tc>
      </w:tr>
      <w:tr w14:paraId="277DE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</w:tcPr>
          <w:p w14:paraId="7B83D0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整体完成率：=AVERAGE(L2:L100)（百分比格式）</w:t>
            </w:r>
          </w:p>
        </w:tc>
        <w:tc>
          <w:tcPr>
            <w:tcW w:w="605" w:type="dxa"/>
          </w:tcPr>
          <w:p w14:paraId="5401BDFB">
            <w:pPr>
              <w:spacing w:after="0" w:line="240" w:lineRule="auto"/>
            </w:pPr>
          </w:p>
        </w:tc>
        <w:tc>
          <w:tcPr>
            <w:tcW w:w="605" w:type="dxa"/>
          </w:tcPr>
          <w:p w14:paraId="3097FDF5">
            <w:pPr>
              <w:spacing w:after="0" w:line="240" w:lineRule="auto"/>
            </w:pPr>
          </w:p>
        </w:tc>
        <w:tc>
          <w:tcPr>
            <w:tcW w:w="605" w:type="dxa"/>
          </w:tcPr>
          <w:p w14:paraId="468390C4">
            <w:pPr>
              <w:spacing w:after="0" w:line="240" w:lineRule="auto"/>
            </w:pPr>
          </w:p>
        </w:tc>
        <w:tc>
          <w:tcPr>
            <w:tcW w:w="605" w:type="dxa"/>
          </w:tcPr>
          <w:p w14:paraId="2E90C8A3">
            <w:pPr>
              <w:spacing w:after="0" w:line="240" w:lineRule="auto"/>
            </w:pPr>
          </w:p>
        </w:tc>
        <w:tc>
          <w:tcPr>
            <w:tcW w:w="605" w:type="dxa"/>
          </w:tcPr>
          <w:p w14:paraId="037832BC">
            <w:pPr>
              <w:spacing w:after="0" w:line="240" w:lineRule="auto"/>
            </w:pPr>
          </w:p>
        </w:tc>
        <w:tc>
          <w:tcPr>
            <w:tcW w:w="605" w:type="dxa"/>
          </w:tcPr>
          <w:p w14:paraId="6DC575A8">
            <w:pPr>
              <w:spacing w:after="0" w:line="240" w:lineRule="auto"/>
            </w:pPr>
          </w:p>
        </w:tc>
        <w:tc>
          <w:tcPr>
            <w:tcW w:w="605" w:type="dxa"/>
          </w:tcPr>
          <w:p w14:paraId="088E858F">
            <w:pPr>
              <w:spacing w:after="0" w:line="240" w:lineRule="auto"/>
            </w:pPr>
          </w:p>
        </w:tc>
        <w:tc>
          <w:tcPr>
            <w:tcW w:w="605" w:type="dxa"/>
          </w:tcPr>
          <w:p w14:paraId="79933AC0">
            <w:pPr>
              <w:spacing w:after="0" w:line="240" w:lineRule="auto"/>
            </w:pPr>
          </w:p>
        </w:tc>
        <w:tc>
          <w:tcPr>
            <w:tcW w:w="605" w:type="dxa"/>
          </w:tcPr>
          <w:p w14:paraId="7006C908">
            <w:pPr>
              <w:spacing w:after="0" w:line="240" w:lineRule="auto"/>
            </w:pPr>
          </w:p>
        </w:tc>
        <w:tc>
          <w:tcPr>
            <w:tcW w:w="605" w:type="dxa"/>
          </w:tcPr>
          <w:p w14:paraId="4240EFEF">
            <w:pPr>
              <w:spacing w:after="0" w:line="240" w:lineRule="auto"/>
            </w:pPr>
          </w:p>
        </w:tc>
        <w:tc>
          <w:tcPr>
            <w:tcW w:w="605" w:type="dxa"/>
          </w:tcPr>
          <w:p w14:paraId="03A4E22C">
            <w:pPr>
              <w:spacing w:after="0" w:line="240" w:lineRule="auto"/>
            </w:pPr>
          </w:p>
        </w:tc>
        <w:tc>
          <w:tcPr>
            <w:tcW w:w="605" w:type="dxa"/>
          </w:tcPr>
          <w:p w14:paraId="623688D5">
            <w:pPr>
              <w:spacing w:after="0" w:line="240" w:lineRule="auto"/>
            </w:pPr>
          </w:p>
        </w:tc>
        <w:tc>
          <w:tcPr>
            <w:tcW w:w="605" w:type="dxa"/>
          </w:tcPr>
          <w:p w14:paraId="6BFC7C60">
            <w:pPr>
              <w:spacing w:after="0" w:line="240" w:lineRule="auto"/>
            </w:pPr>
          </w:p>
        </w:tc>
        <w:tc>
          <w:tcPr>
            <w:tcW w:w="605" w:type="dxa"/>
          </w:tcPr>
          <w:p w14:paraId="03A7FB24">
            <w:pPr>
              <w:spacing w:after="0" w:line="240" w:lineRule="auto"/>
            </w:pPr>
          </w:p>
        </w:tc>
      </w:tr>
      <w:tr w14:paraId="63CC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shd w:val="clear" w:color="auto" w:fill="DEEAF1"/>
          </w:tcPr>
          <w:p w14:paraId="23E48A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异常单数量：=COUNTIF(K2:K100,"异常")</w:t>
            </w:r>
          </w:p>
        </w:tc>
        <w:tc>
          <w:tcPr>
            <w:tcW w:w="605" w:type="dxa"/>
            <w:shd w:val="clear" w:color="auto" w:fill="DEEAF1"/>
          </w:tcPr>
          <w:p w14:paraId="2A66502E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433C980E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422C3C8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FFB24A5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28BFF66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554099EA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C2FC3EA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6C6A2DB2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2D6368D5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5B0A46F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1BCB094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3A875F0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4752B73B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3423425">
            <w:pPr>
              <w:spacing w:after="0" w:line="240" w:lineRule="auto"/>
            </w:pPr>
          </w:p>
        </w:tc>
      </w:tr>
      <w:tr w14:paraId="135F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</w:tcPr>
          <w:p w14:paraId="070A25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推荐Excel高级功能</w:t>
            </w:r>
          </w:p>
        </w:tc>
        <w:tc>
          <w:tcPr>
            <w:tcW w:w="605" w:type="dxa"/>
          </w:tcPr>
          <w:p w14:paraId="71CC39A7">
            <w:pPr>
              <w:spacing w:after="0" w:line="240" w:lineRule="auto"/>
            </w:pPr>
          </w:p>
        </w:tc>
        <w:tc>
          <w:tcPr>
            <w:tcW w:w="605" w:type="dxa"/>
          </w:tcPr>
          <w:p w14:paraId="7E15819A">
            <w:pPr>
              <w:spacing w:after="0" w:line="240" w:lineRule="auto"/>
            </w:pPr>
          </w:p>
        </w:tc>
        <w:tc>
          <w:tcPr>
            <w:tcW w:w="605" w:type="dxa"/>
          </w:tcPr>
          <w:p w14:paraId="6122A7F6">
            <w:pPr>
              <w:spacing w:after="0" w:line="240" w:lineRule="auto"/>
            </w:pPr>
          </w:p>
        </w:tc>
        <w:tc>
          <w:tcPr>
            <w:tcW w:w="605" w:type="dxa"/>
          </w:tcPr>
          <w:p w14:paraId="50300C03">
            <w:pPr>
              <w:spacing w:after="0" w:line="240" w:lineRule="auto"/>
            </w:pPr>
          </w:p>
        </w:tc>
        <w:tc>
          <w:tcPr>
            <w:tcW w:w="605" w:type="dxa"/>
          </w:tcPr>
          <w:p w14:paraId="173B5A98">
            <w:pPr>
              <w:spacing w:after="0" w:line="240" w:lineRule="auto"/>
            </w:pPr>
          </w:p>
        </w:tc>
        <w:tc>
          <w:tcPr>
            <w:tcW w:w="605" w:type="dxa"/>
          </w:tcPr>
          <w:p w14:paraId="47184F86">
            <w:pPr>
              <w:spacing w:after="0" w:line="240" w:lineRule="auto"/>
            </w:pPr>
          </w:p>
        </w:tc>
        <w:tc>
          <w:tcPr>
            <w:tcW w:w="605" w:type="dxa"/>
          </w:tcPr>
          <w:p w14:paraId="272E85B4">
            <w:pPr>
              <w:spacing w:after="0" w:line="240" w:lineRule="auto"/>
            </w:pPr>
          </w:p>
        </w:tc>
        <w:tc>
          <w:tcPr>
            <w:tcW w:w="605" w:type="dxa"/>
          </w:tcPr>
          <w:p w14:paraId="51CEADC2">
            <w:pPr>
              <w:spacing w:after="0" w:line="240" w:lineRule="auto"/>
            </w:pPr>
          </w:p>
        </w:tc>
        <w:tc>
          <w:tcPr>
            <w:tcW w:w="605" w:type="dxa"/>
          </w:tcPr>
          <w:p w14:paraId="246FBF9E">
            <w:pPr>
              <w:spacing w:after="0" w:line="240" w:lineRule="auto"/>
            </w:pPr>
          </w:p>
        </w:tc>
        <w:tc>
          <w:tcPr>
            <w:tcW w:w="605" w:type="dxa"/>
          </w:tcPr>
          <w:p w14:paraId="5E30F05C">
            <w:pPr>
              <w:spacing w:after="0" w:line="240" w:lineRule="auto"/>
            </w:pPr>
          </w:p>
        </w:tc>
        <w:tc>
          <w:tcPr>
            <w:tcW w:w="605" w:type="dxa"/>
          </w:tcPr>
          <w:p w14:paraId="7CDC9136">
            <w:pPr>
              <w:spacing w:after="0" w:line="240" w:lineRule="auto"/>
            </w:pPr>
          </w:p>
        </w:tc>
        <w:tc>
          <w:tcPr>
            <w:tcW w:w="605" w:type="dxa"/>
          </w:tcPr>
          <w:p w14:paraId="1AED4791">
            <w:pPr>
              <w:spacing w:after="0" w:line="240" w:lineRule="auto"/>
            </w:pPr>
          </w:p>
        </w:tc>
        <w:tc>
          <w:tcPr>
            <w:tcW w:w="605" w:type="dxa"/>
          </w:tcPr>
          <w:p w14:paraId="0BCE66AE">
            <w:pPr>
              <w:spacing w:after="0" w:line="240" w:lineRule="auto"/>
            </w:pPr>
          </w:p>
        </w:tc>
        <w:tc>
          <w:tcPr>
            <w:tcW w:w="605" w:type="dxa"/>
          </w:tcPr>
          <w:p w14:paraId="05208959">
            <w:pPr>
              <w:spacing w:after="0" w:line="240" w:lineRule="auto"/>
            </w:pPr>
          </w:p>
        </w:tc>
      </w:tr>
      <w:tr w14:paraId="216F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shd w:val="clear" w:color="auto" w:fill="DEEAF1"/>
          </w:tcPr>
          <w:p w14:paraId="53D0E5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筛选与排序：给表格添加筛选（数据 → 筛选）</w:t>
            </w:r>
          </w:p>
        </w:tc>
        <w:tc>
          <w:tcPr>
            <w:tcW w:w="605" w:type="dxa"/>
            <w:shd w:val="clear" w:color="auto" w:fill="DEEAF1"/>
          </w:tcPr>
          <w:p w14:paraId="61C1C7A4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A45CD38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FFD8476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57232C29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DD2D62F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49C7CE1C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2147BAE8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34C76D93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AB51D2C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11C53BB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C04CDF5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5103AD4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86F02E3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6986737C">
            <w:pPr>
              <w:spacing w:after="0" w:line="240" w:lineRule="auto"/>
            </w:pPr>
          </w:p>
        </w:tc>
      </w:tr>
      <w:tr w14:paraId="7C92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</w:tcPr>
          <w:p w14:paraId="0F1C00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数据透视表：按阶段统计完成情况</w:t>
            </w:r>
          </w:p>
        </w:tc>
        <w:tc>
          <w:tcPr>
            <w:tcW w:w="605" w:type="dxa"/>
          </w:tcPr>
          <w:p w14:paraId="34BFCD40">
            <w:pPr>
              <w:spacing w:after="0" w:line="240" w:lineRule="auto"/>
            </w:pPr>
          </w:p>
        </w:tc>
        <w:tc>
          <w:tcPr>
            <w:tcW w:w="605" w:type="dxa"/>
          </w:tcPr>
          <w:p w14:paraId="638C785B">
            <w:pPr>
              <w:spacing w:after="0" w:line="240" w:lineRule="auto"/>
            </w:pPr>
          </w:p>
        </w:tc>
        <w:tc>
          <w:tcPr>
            <w:tcW w:w="605" w:type="dxa"/>
          </w:tcPr>
          <w:p w14:paraId="6E7C37E2">
            <w:pPr>
              <w:spacing w:after="0" w:line="240" w:lineRule="auto"/>
            </w:pPr>
          </w:p>
        </w:tc>
        <w:tc>
          <w:tcPr>
            <w:tcW w:w="605" w:type="dxa"/>
          </w:tcPr>
          <w:p w14:paraId="7CE3C038">
            <w:pPr>
              <w:spacing w:after="0" w:line="240" w:lineRule="auto"/>
            </w:pPr>
          </w:p>
        </w:tc>
        <w:tc>
          <w:tcPr>
            <w:tcW w:w="605" w:type="dxa"/>
          </w:tcPr>
          <w:p w14:paraId="4DC07C5F">
            <w:pPr>
              <w:spacing w:after="0" w:line="240" w:lineRule="auto"/>
            </w:pPr>
          </w:p>
        </w:tc>
        <w:tc>
          <w:tcPr>
            <w:tcW w:w="605" w:type="dxa"/>
          </w:tcPr>
          <w:p w14:paraId="727A8B7F">
            <w:pPr>
              <w:spacing w:after="0" w:line="240" w:lineRule="auto"/>
            </w:pPr>
          </w:p>
        </w:tc>
        <w:tc>
          <w:tcPr>
            <w:tcW w:w="605" w:type="dxa"/>
          </w:tcPr>
          <w:p w14:paraId="7AF7CE05">
            <w:pPr>
              <w:spacing w:after="0" w:line="240" w:lineRule="auto"/>
            </w:pPr>
          </w:p>
        </w:tc>
        <w:tc>
          <w:tcPr>
            <w:tcW w:w="605" w:type="dxa"/>
          </w:tcPr>
          <w:p w14:paraId="70736BE7">
            <w:pPr>
              <w:spacing w:after="0" w:line="240" w:lineRule="auto"/>
            </w:pPr>
          </w:p>
        </w:tc>
        <w:tc>
          <w:tcPr>
            <w:tcW w:w="605" w:type="dxa"/>
          </w:tcPr>
          <w:p w14:paraId="6016CD67">
            <w:pPr>
              <w:spacing w:after="0" w:line="240" w:lineRule="auto"/>
            </w:pPr>
          </w:p>
        </w:tc>
        <w:tc>
          <w:tcPr>
            <w:tcW w:w="605" w:type="dxa"/>
          </w:tcPr>
          <w:p w14:paraId="799FFFAA">
            <w:pPr>
              <w:spacing w:after="0" w:line="240" w:lineRule="auto"/>
            </w:pPr>
          </w:p>
        </w:tc>
        <w:tc>
          <w:tcPr>
            <w:tcW w:w="605" w:type="dxa"/>
          </w:tcPr>
          <w:p w14:paraId="6D855AE7">
            <w:pPr>
              <w:spacing w:after="0" w:line="240" w:lineRule="auto"/>
            </w:pPr>
          </w:p>
        </w:tc>
        <w:tc>
          <w:tcPr>
            <w:tcW w:w="605" w:type="dxa"/>
          </w:tcPr>
          <w:p w14:paraId="60D4CB4E">
            <w:pPr>
              <w:spacing w:after="0" w:line="240" w:lineRule="auto"/>
            </w:pPr>
          </w:p>
        </w:tc>
        <w:tc>
          <w:tcPr>
            <w:tcW w:w="605" w:type="dxa"/>
          </w:tcPr>
          <w:p w14:paraId="0AF22639">
            <w:pPr>
              <w:spacing w:after="0" w:line="240" w:lineRule="auto"/>
            </w:pPr>
          </w:p>
        </w:tc>
        <w:tc>
          <w:tcPr>
            <w:tcW w:w="605" w:type="dxa"/>
          </w:tcPr>
          <w:p w14:paraId="5335D1BE">
            <w:pPr>
              <w:spacing w:after="0" w:line="240" w:lineRule="auto"/>
            </w:pPr>
          </w:p>
        </w:tc>
      </w:tr>
      <w:tr w14:paraId="5F9D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shd w:val="clear" w:color="auto" w:fill="DEEAF1"/>
          </w:tcPr>
          <w:p w14:paraId="305B93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保护工作表：只允许填写“实际时间”和“异常情况”</w:t>
            </w:r>
          </w:p>
        </w:tc>
        <w:tc>
          <w:tcPr>
            <w:tcW w:w="605" w:type="dxa"/>
            <w:shd w:val="clear" w:color="auto" w:fill="DEEAF1"/>
          </w:tcPr>
          <w:p w14:paraId="49E97BC2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CD3E6A9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72BB59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4B72FEB2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846FF27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466D322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1D089517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304A12CC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60F8FE31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23CEFC5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72C0B3FE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3737E59A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36B176CF">
            <w:pPr>
              <w:spacing w:after="0" w:line="240" w:lineRule="auto"/>
            </w:pPr>
          </w:p>
        </w:tc>
        <w:tc>
          <w:tcPr>
            <w:tcW w:w="605" w:type="dxa"/>
            <w:shd w:val="clear" w:color="auto" w:fill="DEEAF1"/>
          </w:tcPr>
          <w:p w14:paraId="0CC620DC">
            <w:pPr>
              <w:spacing w:after="0" w:line="240" w:lineRule="auto"/>
            </w:pPr>
          </w:p>
        </w:tc>
      </w:tr>
      <w:tr w14:paraId="3F9B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</w:tcPr>
          <w:p w14:paraId="60D769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宏按钮（可选）：一键生成PDF报告</w:t>
            </w:r>
          </w:p>
        </w:tc>
        <w:tc>
          <w:tcPr>
            <w:tcW w:w="605" w:type="dxa"/>
          </w:tcPr>
          <w:p w14:paraId="473D838F">
            <w:pPr>
              <w:spacing w:after="0" w:line="240" w:lineRule="auto"/>
            </w:pPr>
          </w:p>
        </w:tc>
        <w:tc>
          <w:tcPr>
            <w:tcW w:w="605" w:type="dxa"/>
          </w:tcPr>
          <w:p w14:paraId="0F7D0A0D">
            <w:pPr>
              <w:spacing w:after="0" w:line="240" w:lineRule="auto"/>
            </w:pPr>
          </w:p>
        </w:tc>
        <w:tc>
          <w:tcPr>
            <w:tcW w:w="605" w:type="dxa"/>
          </w:tcPr>
          <w:p w14:paraId="02CECC09">
            <w:pPr>
              <w:spacing w:after="0" w:line="240" w:lineRule="auto"/>
            </w:pPr>
          </w:p>
        </w:tc>
        <w:tc>
          <w:tcPr>
            <w:tcW w:w="605" w:type="dxa"/>
          </w:tcPr>
          <w:p w14:paraId="2C6E8848">
            <w:pPr>
              <w:spacing w:after="0" w:line="240" w:lineRule="auto"/>
            </w:pPr>
          </w:p>
        </w:tc>
        <w:tc>
          <w:tcPr>
            <w:tcW w:w="605" w:type="dxa"/>
          </w:tcPr>
          <w:p w14:paraId="6D391C78">
            <w:pPr>
              <w:spacing w:after="0" w:line="240" w:lineRule="auto"/>
            </w:pPr>
          </w:p>
        </w:tc>
        <w:tc>
          <w:tcPr>
            <w:tcW w:w="605" w:type="dxa"/>
          </w:tcPr>
          <w:p w14:paraId="60D06657">
            <w:pPr>
              <w:spacing w:after="0" w:line="240" w:lineRule="auto"/>
            </w:pPr>
          </w:p>
        </w:tc>
        <w:tc>
          <w:tcPr>
            <w:tcW w:w="605" w:type="dxa"/>
          </w:tcPr>
          <w:p w14:paraId="7FEAD6E7">
            <w:pPr>
              <w:spacing w:after="0" w:line="240" w:lineRule="auto"/>
            </w:pPr>
          </w:p>
        </w:tc>
        <w:tc>
          <w:tcPr>
            <w:tcW w:w="605" w:type="dxa"/>
          </w:tcPr>
          <w:p w14:paraId="17506595">
            <w:pPr>
              <w:spacing w:after="0" w:line="240" w:lineRule="auto"/>
            </w:pPr>
          </w:p>
        </w:tc>
        <w:tc>
          <w:tcPr>
            <w:tcW w:w="605" w:type="dxa"/>
          </w:tcPr>
          <w:p w14:paraId="7EBB79A2">
            <w:pPr>
              <w:spacing w:after="0" w:line="240" w:lineRule="auto"/>
            </w:pPr>
          </w:p>
        </w:tc>
        <w:tc>
          <w:tcPr>
            <w:tcW w:w="605" w:type="dxa"/>
          </w:tcPr>
          <w:p w14:paraId="110F54DC">
            <w:pPr>
              <w:spacing w:after="0" w:line="240" w:lineRule="auto"/>
            </w:pPr>
          </w:p>
        </w:tc>
        <w:tc>
          <w:tcPr>
            <w:tcW w:w="605" w:type="dxa"/>
          </w:tcPr>
          <w:p w14:paraId="3D78093E">
            <w:pPr>
              <w:spacing w:after="0" w:line="240" w:lineRule="auto"/>
            </w:pPr>
          </w:p>
        </w:tc>
        <w:tc>
          <w:tcPr>
            <w:tcW w:w="605" w:type="dxa"/>
          </w:tcPr>
          <w:p w14:paraId="56711950">
            <w:pPr>
              <w:spacing w:after="0" w:line="240" w:lineRule="auto"/>
            </w:pPr>
          </w:p>
        </w:tc>
        <w:tc>
          <w:tcPr>
            <w:tcW w:w="605" w:type="dxa"/>
          </w:tcPr>
          <w:p w14:paraId="32F5FBE7">
            <w:pPr>
              <w:spacing w:after="0" w:line="240" w:lineRule="auto"/>
            </w:pPr>
          </w:p>
        </w:tc>
        <w:tc>
          <w:tcPr>
            <w:tcW w:w="605" w:type="dxa"/>
          </w:tcPr>
          <w:p w14:paraId="2D7D8224">
            <w:pPr>
              <w:spacing w:after="0" w:line="240" w:lineRule="auto"/>
            </w:pPr>
          </w:p>
        </w:tc>
      </w:tr>
    </w:tbl>
    <w:p w14:paraId="0B8FD511">
      <w:bookmarkStart w:id="0" w:name="_GoBack"/>
      <w:bookmarkEnd w:id="0"/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0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621</Words>
  <Characters>931</Characters>
  <Lines>0</Lines>
  <Paragraphs>0</Paragraphs>
  <TotalTime>1</TotalTime>
  <ScaleCrop>false</ScaleCrop>
  <LinksUpToDate>false</LinksUpToDate>
  <CharactersWithSpaces>952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6E7C07592E8A47EFA928B48B6CD76DEC_12</vt:lpwstr>
  </property>
</Properties>
</file>